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BED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Họ và tên: Cao Xuân Mai</w:t>
      </w:r>
    </w:p>
    <w:p w14:paraId="59AC618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MSSV: 1150070028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cs="Times New Roman"/>
          <w:sz w:val="28"/>
          <w:szCs w:val="28"/>
          <w:lang w:val="vi-VN"/>
        </w:rPr>
        <w:t>Số Máy 18</w:t>
      </w:r>
    </w:p>
    <w:p w14:paraId="0B0261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LAB 2</w:t>
      </w:r>
    </w:p>
    <w:p w14:paraId="7E12007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  <w:t xml:space="preserve">Luyện tập </w:t>
      </w:r>
    </w:p>
    <w:p w14:paraId="78010D69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 w:eastAsia="zh-CN"/>
        </w:rPr>
        <w:t>Xây dựng ứng dụng Truyện Cười (P1)</w:t>
      </w:r>
    </w:p>
    <w:p w14:paraId="755E0D1C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 Tạo dự án Android Studio</w:t>
      </w:r>
    </w:p>
    <w:p w14:paraId="00A173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i w:val="0"/>
          <w:sz w:val="28"/>
          <w:szCs w:val="28"/>
        </w:rPr>
        <w:t>1) File → New → New Project → Empty Views Activity.</w:t>
      </w:r>
    </w:p>
    <w:p w14:paraId="2EC75671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II. Cấu hình màu &amp; theme (MaterialComponents, NoActionBar)</w:t>
      </w:r>
    </w:p>
    <w:p w14:paraId="295646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Mở res/values/colors.xml thêm các màu:</w:t>
      </w:r>
    </w:p>
    <w:p w14:paraId="781F9B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name="purple_200"&gt;#FFBB86FC&lt;/color&gt;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name="purple_500"&gt;#FF6200EE&lt;/color&gt;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name="purple_700"&gt;#FF3700B3&lt;/color&gt;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name="teal_200"&gt;#FF03DAC5&lt;/color&gt;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name="teal_700"&gt;#FF018786&lt;/color&gt;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name="black"&gt;#FF000000&lt;/color&gt;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name="white"&gt;#FFFFFFFF&lt;/color&gt;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name="greenMid"&gt;#478942&lt;/color&gt;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name="greenLight"&gt;#62BC5B&lt;/color&gt;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&lt;color name="greenSuperLight"&gt;#EFFFEE&lt;/color&gt;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2405" cy="3778250"/>
            <wp:effectExtent l="0" t="0" r="1079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35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Mở res/values/themes.xml cấu hình Theme.MaterialComponents.DayNight.NoActionBar:</w:t>
      </w:r>
    </w:p>
    <w:p w14:paraId="63F009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&lt;resources xmlns:tools="http://schemas.android.com/tools"&gt;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&lt;style name="Theme.Demo" parent="Theme.MaterialComponents.DayNight.NoActionBar"&gt;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name="colorPrimary"&gt;@color/purple_500&lt;/item&gt;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name="colorPrimaryVariant"&gt;@color/purple_700&lt;/item&gt;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name="colorOnPrimary"&gt;@color/white&lt;/item&gt;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name="colorSecondary"&gt;@color/teal_200&lt;/item&gt;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name="colorSecondaryVariant"&gt;@color/teal_700&lt;/item&gt;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name="colorOnSecondary"&gt;@color/black&lt;/item&gt;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&lt;item name="android:statusBarColor" tools:targetApi="l"&gt;?attr/colorPrimaryVariant&lt;/item&gt;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&lt;/style&gt;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68595" cy="3355340"/>
            <wp:effectExtent l="0" t="0" r="190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F804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III. Khai báo đa ngôn ngữ (strings.xml)</w:t>
      </w:r>
    </w:p>
    <w:p w14:paraId="4456E1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A) res/values/strings.xml (tiếng Anh)</w:t>
      </w:r>
    </w:p>
    <w:p w14:paraId="3F1BF4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name="app_name"&gt;TruyenCuoi&lt;/string&gt;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Topics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name="txt_topics"&gt;Topics&lt;/string&gt;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name="topic_family"&gt;Family&lt;/string&gt;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name="topic_school"&gt;School&lt;/string&gt;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name="topic_work"&gt;Work&lt;/string&gt;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name="topic_misc"&gt;Misc&lt;/string&gt;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name="txt_stories_of"&gt;Stories of %1$s&lt;/string&gt;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Buttons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name="btn_prev"&gt;Previous&lt;/string&gt;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name="btn_next"&gt;Next&lt;/string&gt;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Sample stories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name="s1_title"&gt;Dad’s Logic&lt;/string&gt;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name="s1_content"&gt;When I asked dad for money, he said: If money grew on trees...&lt;/string&gt;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name="s2_title"&gt;Mom’s Secret&lt;/string&gt;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name="s2_content"&gt;Mom said she had a secret recipe...&lt;/string&gt;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name="s3_title"&gt;Exam Strategy&lt;/string&gt;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name="s3_content"&gt;Teacher: Why are you looking at your watch...&lt;/string&gt;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name="s4_title"&gt;Office Humor&lt;/string&gt;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name="s4_content"&gt;Boss: Do you believe in life after work?&lt;/string&gt;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name="s5_title"&gt;Random Joke&lt;/string&gt;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name="s5_content"&gt;I told my phone I lost my sense of humor...&lt;/string&gt;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Keys used by layouts to tránh lỗi resource linking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name="txt_story1"&gt;Funny story #1&lt;/string&gt;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name="txt_story2"&gt;Funny story #2&lt;/string&gt;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name="txt_name"&gt;Rabbit&lt;/string&gt;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name="txt_desc"&gt;Rabbits are small mammals with long ears.&lt;/string&gt;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66690" cy="4866005"/>
            <wp:effectExtent l="0" t="0" r="381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16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B) Tạo thư mục res/values-vi-rVN/strings.xml (tiếng Việt):</w:t>
      </w:r>
    </w:p>
    <w:p w14:paraId="5A766D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name="app_name"&gt;Truyện Cười&lt;/string&gt;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Topics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name="txt_topics"&gt;Chủ đề&lt;/string&gt;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name="topic_family"&gt;Gia đình&lt;/string&gt;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name="topic_school"&gt;Trường lớp&lt;/string&gt;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name="topic_work"&gt;Công việc&lt;/string&gt;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name="topic_misc"&gt;Tổng hợp&lt;/string&gt;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name="txt_stories_of"&gt;Truyện của %1$s&lt;/string&gt;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Buttons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name="btn_prev"&gt;Trước&lt;/string&gt;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name="btn_next"&gt;Sau&lt;/string&gt;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Sample stories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name="s1_title"&gt;Logic của ba&lt;/string&gt;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name="s1_content"&gt;Khi xin tiền, ba bảo: Nếu tiền mọc trên cây...&lt;/string&gt;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name="s2_title"&gt;Bí kíp của mẹ&lt;/string&gt;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name="s2_content"&gt;Mẹ nói có bí kíp nấu ăn...&lt;/string&gt;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name="s3_title"&gt;Chiến thuật thi cử&lt;/string&gt;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name="s3_content"&gt;Cô: Sao em nhìn đồng hồ khi làm bài?&lt;/string&gt;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name="s4_title"&gt;Chuyện công sở&lt;/string&gt;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name="s4_content"&gt;Sếp: Em có tin vào cuộc sống sau giờ làm không?&lt;/string&gt;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name="s5_title"&gt;Cười ngẫu hứng&lt;/string&gt;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name="s5_content"&gt;Tôi nói điện thoại là tôi mất khiếu hài hước...&lt;/string&gt;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&lt;!-- Keys used by layouts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name="txt_story1"&gt;Truyện cười số 1&lt;/string&gt;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name="txt_story2"&gt;Truyện cười số 2&lt;/string&gt;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name="txt_name"&gt;Thỏ&lt;/string&gt;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&lt;string name="txt_desc"&gt;Thỏ là động vật có vú nhỏ với tai dài.&lt;/string&gt;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&lt;/resources&gt;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82995" cy="4577080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1346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IV. Giao diện &amp; Điều hướng (Layouts)</w:t>
      </w:r>
    </w:p>
    <w:p w14:paraId="25FCB3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1) res/layout/activity_main.xml (container cho Fragment)</w:t>
      </w:r>
    </w:p>
    <w:p w14:paraId="4ECA25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android:id="@+id/ln_main"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android:orientation="horizontal"/&gt;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87440" cy="4224655"/>
            <wp:effectExtent l="0" t="0" r="1016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7C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2) res/layout/m000_frg_splash.xml</w:t>
      </w:r>
    </w:p>
    <w:p w14:paraId="72042E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&lt;FrameLayout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android:background="@color/greenMid"&gt;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&lt;ImageView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android:layout_width="200dp"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android:layout_height="100dp"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android:layout_gravity="center"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android:src="@drawable/ic_splash" 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&lt;/FrameLayout&gt;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86805" cy="3805555"/>
            <wp:effectExtent l="0" t="0" r="1079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2B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3) res/layout/m001_frg_topics.xml + res/layout/item_topic.xml</w:t>
      </w:r>
    </w:p>
    <w:p w14:paraId="2DB816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&lt;!-- m001_frg_topics.xml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android:orientation="vertical"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android:background="@color/greenSuperLight"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android:padding="16dp"&gt;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android:id="@+id/tv_title"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android:text="@string/txt_topics"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android:textSize="22sp"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android:textStyle="bold"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android:textColor="@color/greenMid"/&gt;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&lt;androidx.recyclerview.widget.RecyclerView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android:id="@+id/rv_topics"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android:paddingTop="8dp"/&gt;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&lt;!-- item_topic.xml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android:padding="8dp"&gt;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android:id="@+id/tv_topic"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android:background="@drawable/bg_radius"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android:text="Gia đình"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android:textColor="@android:color/white"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android:textSize="18sp"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android:paddingHorizontal="16dp"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android:paddingVertical="10dp"/&gt;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77915" cy="3848735"/>
            <wp:effectExtent l="0" t="0" r="6985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72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4) res/layout/m002_frg_story_list.xml + res/layout/item_story.xml</w:t>
      </w:r>
    </w:p>
    <w:p w14:paraId="5D8B91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&lt;!-- m002_frg_story_list.xml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android:orientation="vertical"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android:background="@color/greenSuperLight"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android:padding="16dp"&gt;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android:id="@+id/tv_topic_header"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android:text="Topic"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android:textStyle="bold"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android:textSize="20sp"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android:textColor="@color/greenMid"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android:paddingBottom="8dp"/&gt;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&lt;androidx.recyclerview.widget.RecyclerView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android:id="@+id/rv_stories"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android:layout_height="match_parent"/&gt;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81725" cy="443230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&lt;!-- item_story.xml --&gt;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android:padding="12dp"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android:background="@android:color/white"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android:orientation="vertical"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android:layout_marginBottom="8dp"&gt;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android:id="@+id/tv_story_title"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android:text="Tiêu đề"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android:textSize="18sp"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android:textStyle="bold"/&gt;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android:id="@+id/tv_story_preview"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android:text="Đoạn mở đầu..."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android:maxLines="2"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android:ellipsize="end"/&gt;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77915" cy="4215765"/>
            <wp:effectExtent l="0" t="0" r="698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E2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5) res/layout/m003_frg_detail.xml</w:t>
      </w:r>
    </w:p>
    <w:p w14:paraId="757BB5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&lt;LinearLayout xmlns:android="http://schemas.android.com/apk/res/android"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android:layout_height="match_parent"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android:orientation="vertical"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android:padding="16dp"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android:background="@android:color/white"&gt;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android:id="@+id/tv_story_title"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android:text="Tiêu đề"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android:textStyle="bold"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android:textSize="20sp"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android:textColor="@color/greenMid"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android:paddingBottom="8dp"/&gt;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&lt;ScrollView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android:layout_height="0dp"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android:layout_weight="1"&gt;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android:id="@+id/tv_story_content"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android:text="Nội dung truyện..."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android:textSize="16sp"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android:lineSpacingExtra="4dp"/&gt;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&lt;/ScrollView&gt;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&lt;LinearLayout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android:layout_width="match_parent"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android:layout_height="wrap_content"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android:orientation="horizontal"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android:paddingTop="8dp"&gt;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android:id="@+id/btn_prev"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android:layout_width="0dp"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android:layout_height="48dp"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android:layout_weight="1"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android:gravity="center"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android:text="@string/btn_prev"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android:background="@drawable/bg_radius"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android:textColor="@android:color/white"/&gt;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&lt;View android:layout_width="12dp" android:layout_height="1dp"/&gt;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&lt;TextView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android:id="@+id/btn_next"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android:layout_width="0dp"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android:layout_height="48dp"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android:layout_weight="1"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android:gravity="center"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android:text="@string/btn_next"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android:background="@drawable/bg_radius"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android:textColor="@android:color/white"/&gt;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&lt;/LinearLayout&gt;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6183630" cy="5222240"/>
            <wp:effectExtent l="0" t="0" r="1270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D9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Drawable bo góc: res/drawable/bg_radius.xml</w:t>
      </w:r>
    </w:p>
    <w:p w14:paraId="2A5A24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&lt;?xml version="1.0" encoding="utf-8"?&gt;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&lt;shape xmlns:android="http://schemas.android.com/apk/res/android"&gt;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&lt;corners android:radius="20dp"/&gt;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&lt;solid android:color="@color/greenLight"/&gt;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&lt;/shape&gt;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002B6755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V. Java code (package com.example.mailab2)</w:t>
      </w:r>
    </w:p>
    <w:p w14:paraId="610CE2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1) MainActivity.java</w:t>
      </w:r>
    </w:p>
    <w:p w14:paraId="00A65E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android.os.Bundle;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androidx.appcompat.app.AppCompatActivity;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androidx.fragment.app.FragmentTransaction;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MainActivity extends AppCompatActivity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ArrayList&lt;StoryEntity&gt; stories;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StoryEntity currentStory;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protected void onCreate(Bundle savedInstanceState)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super.onCreate(savedInstanceState);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setContentView(R.layout.activity_main);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showFrg(new M000SplashFrg(), 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showFrg(@NonNull Fragment frg, boolean addToBackStack)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FragmentTransaction tx = getSupportFragmentManager()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.beginTransaction()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.replace(R.id.ln_main, frg, frg.getClass().getSimpleName());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if (addToBackStack) tx.addToBackStack(frg.getClass().getSimpleName());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tx.commit();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gotoM001Screen() { showFrg(new M001TopicListFrg(), false);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gotoM002Screen(String topicName)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M002StoryListFrg frg = M002StoryListFrg.newInstance(topicName);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showFrg(frg, true);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gotoM003Screen(ArrayList&lt;StoryEntity&gt; listStory, StoryEntity story)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this.stories = listStory;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this.currentStory = story;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M003StoryDetailFrg frg = M003StoryDetailFrg.newInstance(listStory, story);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showFrg(frg, true);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openStoryAt(int index)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if (stories == null || index &lt; 0 || index &gt;= stories.size()) return;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currentStory = stories.get(index);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M003StoryDetailFrg frg = M003StoryDetailFrg.newInstance(stories, currentStory);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showFrg(frg, 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630889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2) M000SplashFrg.java</w:t>
      </w:r>
    </w:p>
    <w:p w14:paraId="718643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android.app.Activity;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android.os.Bundle;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android.os.Handler;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android.os.Looper;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androidx.annotation.Nullable;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M000SplashFrg extends Fragment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@Nullable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View onCreateView(@NonNull LayoutInflater inflater, @Nullable ViewGroup container, @Nullable Bundle savedInstanceState)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inflater.inflate(R.layout.m000_frg_splash, container, 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onViewCreated(@NonNull View view, @Nullable Bundle savedInstanceState)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super.onViewCreated(view, savedInstanceState);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new Handler(Looper.getMainLooper()).postDelayed(this::gotoM001Screen, 1500);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void gotoM001Screen()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Activity act = getActivity();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if (act instanceof MainActivity) ((MainActivity) act).gotoM001Screen();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2E752A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3) Entity &amp; Repo – StoryEntity.java, StoryRepo.java</w:t>
      </w:r>
    </w:p>
    <w:p w14:paraId="59C3F9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android.os.Parcel;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android.os.Parcelable;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StoryEntity implements Parcelable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int id; public String title; public String content;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StoryEntity(int id, String title, String content){ this.id=id; this.title=title; this.content=content;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protected StoryEntity(Parcel in){ id=in.readInt(); title=in.readString(); content=in.readString();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static final Creator&lt;StoryEntity&gt; CREATOR=new Creator&lt;StoryEntity&gt;(){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public StoryEntity createFromParcel(Parcel in){ return new StoryEntity(in);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public StoryEntity[] newArray(int size){ return new StoryEntity[size];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int describeContents(){ return 0;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writeToParcel(Parcel dest,int flags){ dest.writeInt(id); dest.writeString(title); dest.writeString(content);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46A561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android.content.Context;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StoryRepo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static ArrayList&lt;StoryEntity&gt; getStoriesByTopic(Context ctx, String topic){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ArrayList&lt;StoryEntity&gt; ls = new ArrayList&lt;&gt;();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if (topic.equals(ctx.getString(R.string.topic_family)))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ls.add(new StoryEntity(1, ctx.getString(R.string.s1_title), ctx.getString(R.string.s1_content)));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ls.add(new StoryEntity(2, ctx.getString(R.string.s2_title), ctx.getString(R.string.s2_content)));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} else if (topic.equals(ctx.getString(R.string.topic_school)))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ls.add(new StoryEntity(3, ctx.getString(R.string.s3_title), ctx.getString(R.string.s3_content)));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} else if (topic.equals(ctx.getString(R.string.topic_work)))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ls.add(new StoryEntity(4, ctx.getString(R.string.s4_title), ctx.getString(R.string.s4_content)));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} else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ls.add(new StoryEntity(5, ctx.getString(R.string.s5_title), ctx.getString(R.string.s5_content)));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ls;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152A97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4) Topic list – M001TopicListFrg.java + TopicAdapter.java</w:t>
      </w:r>
    </w:p>
    <w:p w14:paraId="03785A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android.os.Bundle;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androidx.annotation.Nullable;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androidx.recyclerview.widget.DividerItemDecoration;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androidx.recyclerview.widget.LinearLayoutManager;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androidx.recyclerview.widget.RecyclerView;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java.util.Arrays;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M001TopicListFrg extends Fragment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@Nullable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View onCreateView(@NonNull LayoutInflater inflater, @Nullable ViewGroup container, @Nullable Bundle savedInstanceState)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inflater.inflate(R.layout.m001_frg_topics, container, 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void onViewCreated(@NonNull View v, @Nullable Bundle s)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super.onViewCreated(v, 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RecyclerView rv = v.findViewById(R.id.rv_topics);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rv.setLayoutManager(new LinearLayoutManager(getContext()));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rv.addItemDecoration(new DividerItemDecoration(getContext(), RecyclerView.VERTICAL));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List&lt;String&gt; topics = Arrays.asList(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getString(R.string.topic_family),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getString(R.string.topic_school),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getString(R.string.topic_work),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getString(R.string.topic_misc)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rv.setAdapter(new TopicAdapter(topics, topic -&gt; ((MainActivity) requireActivity()).gotoM002Screen(topic)));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0218E1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android.widget.TextView;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androidx.recyclerview.widget.RecyclerView;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TopicAdapter extends RecyclerView.Adapter&lt;TopicAdapter.VH&gt;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interface OnTopicClick { void onClick(String topic);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final List&lt;String&gt; data; private final OnTopicClick listener;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TopicAdapter(List&lt;String&gt; data, OnTopicClick listener){ this.data=data; this.listener=listener;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@NonNull @Override public VH onCreateViewHolder(@NonNull ViewGroup parent,int viewType){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View v= LayoutInflater.from(parent.getContext()).inflate(R.layout.item_topic, parent,false);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new VH(v);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void onBindViewHolder(@NonNull VH h,int pos){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String topic=data.get(pos); h.tv.setText(topic);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h.itemView.setOnClickListener(v -&gt; { if (listener!=null) listener.onClick(topic); });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int getItemCount(){ return data.size();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static class VH extends RecyclerView.ViewHolder{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TextView tv; VH(@NonNull View itemView){ super(itemView); tv=itemView.findViewById(R.id.tv_topic);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030DC1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5) Story list – M002StoryListFrg.java + StoryAdapter.java</w:t>
      </w:r>
    </w:p>
    <w:p w14:paraId="6F978F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android.os.Bundle;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android.widget.TextView;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androidx.annotation.Nullable;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androidx.recyclerview.widget.LinearLayoutManager;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androidx.recyclerview.widget.RecyclerView;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M002StoryListFrg extends Fragment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static final String ARG_TOPIC = "arg_topic";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static M002StoryListFrg newInstance(String topic){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Bundle b=new Bundle(); b.putString(ARG_TOPIC, topic);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M002StoryListFrg f=new M002StoryListFrg(); f.setArguments(b); return f;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@Nullable @Override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View onCreateView(@NonNull LayoutInflater inflater,@Nullable ViewGroup container,@Nullable Bundle 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inflater.inflate(R.layout.m002_frg_story_list, container,false);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void onViewCreated(@NonNull View v,@Nullable Bundle 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super.onViewCreated(v,s);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String topic=getArguments()!=null?getArguments().getString(ARG_TOPIC):"";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((TextView)v.findViewById(R.id.tv_topic_header)).setText(getString(R.string.txt_stories_of, topic));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RecyclerView rv=v.findViewById(R.id.rv_stories);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rv.setLayoutManager(new LinearLayoutManager(getContext()));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ArrayList&lt;StoryEntity&gt; list=StoryRepo.getStoriesByTopic(getContext(), topic);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rv.setAdapter(new StoryAdapter(list,(story,pos)-&gt;((MainActivity)requireActivity()).gotoM003Screen(list, story)));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021591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android.widget.TextView;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androidx.recyclerview.widget.RecyclerView;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StoryAdapter extends RecyclerView.Adapter&lt;StoryAdapter.VH&gt;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interface OnStoryClick { void onClick(StoryEntity story,int position);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final ArrayList&lt;StoryEntity&gt; data; private final OnStoryClick listener;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StoryAdapter(ArrayList&lt;StoryEntity&gt; data, OnStoryClick listener){ this.data=data; this.listener=listener;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@NonNull @Override public VH onCreateViewHolder(@NonNull ViewGroup parent,int viewType){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View v= LayoutInflater.from(parent.getContext()).inflate(R.layout.item_story,parent,false);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new VH(v);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void onBindViewHolder(@NonNull VH h,int pos){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StoryEntity s=data.get(pos);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h.tvTitle.setText(s.title);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String preview=s.content.length()&gt;80?s.content.substring(0,80)+"...":s.content;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h.tvPreview.setText(preview);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h.itemView.setOnClickListener(v-&gt;{ if(listener!=null) listener.onClick(s,h.getBindingAdapterPosition()); });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int getItemCount(){ return data.size();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static class VH extends RecyclerView.ViewHolder{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TextView tvTitle,tvPreview; VH(@NonNull View itemView){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super(itemView); tvTitle=itemView.findViewById(R.id.tv_story_title); tvPreview=itemView.findViewById(R.id.tv_story_preview);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</w:p>
    <w:p w14:paraId="0846AC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  <w:szCs w:val="28"/>
        </w:rPr>
        <w:t>6) Detail – M003StoryDetailFrg.java (vuốt trái/phải)</w:t>
      </w:r>
    </w:p>
    <w:p w14:paraId="4F6D380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Consolas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package com.example.mailab2;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android.os.Bundle;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android.view.GestureDetector;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android.view.LayoutInflater;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android.view.MotionEvent;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android.view.ViewGroup;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android.widget.TextView;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androidx.annotation.NonNull;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androidx.annotation.Nullable;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androidx.fragment.app.Fragment;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import java.util.ArrayList;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public class M003StoryDetailFrg extends Fragment 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static final String ARG_LIST = "arg_list";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static final String ARG_CURR = "arg_curr";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ArrayList&lt;StoryEntity&gt; list; private StoryEntity current; private int currentIndex;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public static M003StoryDetailFrg newInstance(ArrayList&lt;StoryEntity&gt; list, StoryEntity current){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Bundle b=new Bundle(); b.putParcelableArrayList(ARG_LIST, list); b.putParcelable(ARG_CURR, current);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M003StoryDetailFrg f=new M003StoryDetailFrg(); f.setArguments(b); return f;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@Nullable @Override public View onCreateView(@NonNull LayoutInflater inflater,@Nullable ViewGroup container,@Nullable Bundle 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return inflater.inflate(R.layout.m003_frg_detail, container,false);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@Override public void onViewCreated(@NonNull View v,@Nullable Bundle s){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super.onViewCreated(v,s);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list=getArguments().getParcelableArrayList(ARG_LIST);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current=getArguments().getParcelable(ARG_CURR);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currentIndex=0; for(int i=0;i&lt;list.size();i++) if(list.get(i).id==current.id){ currentIndex=i; break;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TextView tvTitle=v.findViewById(R.id.tv_story_title);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TextView tvContent=v.findViewById(R.id.tv_story_content);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tvTitle.setText(current.title); tvContent.setText(current.content);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v.findViewById(R.id.btn_prev).setOnClickListener(view-&gt;goPrev());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v.findViewById(R.id.btn_next).setOnClickListener(view-&gt;goNext());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GestureDetector detector=new GestureDetector(getContext(), new GestureDetector.SimpleOnGestureListener(){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private static final int SWIPE_THRESHOLD=120, SWIPE_VELOCITY_THRESHOLD=120;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@Override public boolean onFling(MotionEvent e1, MotionEvent e2,float vX,float vY){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float dx=e2.getX()-e1.getX();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if (Math.abs(dx)&gt;Math.abs(e2.getY()-e1.getY())){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    if (Math.abs(dx)&gt;SWIPE_THRESHOLD &amp;&amp; Math.abs(vX)&gt;SWIPE_VELOCITY_THRESHOLD){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        if (dx&lt;0) goNext(); else goPrev(); return true;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    return false;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});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    v.setOnTouchListener((vv,ev)-&gt;detector.onTouchEvent(ev));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void goPrev(){ if(currentIndex&lt;=0) return; currentIndex--; ((MainActivity)requireActivity()).openStoryAt(currentIndex);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  private void goNext(){ if(list==null) return; if(currentIndex&gt;=list.size()-1) return; currentIndex++; ((MainActivity)requireActivity()).openStoryAt(currentIndex); }</w:t>
      </w:r>
      <w:r>
        <w:rPr>
          <w:rFonts w:hint="default" w:ascii="Times New Roman" w:hAnsi="Times New Roman" w:eastAsia="Consola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onsolas" w:cs="Times New Roman"/>
          <w:sz w:val="28"/>
          <w:szCs w:val="28"/>
        </w:rPr>
        <w:t>}</w:t>
      </w:r>
    </w:p>
    <w:p w14:paraId="081A8990">
      <w:pPr>
        <w:numPr>
          <w:ilvl w:val="0"/>
          <w:numId w:val="0"/>
        </w:numPr>
        <w:ind w:leftChars="0"/>
        <w:jc w:val="center"/>
        <w:rPr>
          <w:rFonts w:hint="default"/>
        </w:rPr>
      </w:pPr>
      <w:r>
        <w:rPr>
          <w:rFonts w:hint="default" w:eastAsia="Consolas" w:cs="Times New Roman"/>
          <w:b/>
          <w:bCs/>
          <w:sz w:val="40"/>
          <w:szCs w:val="40"/>
          <w:lang w:val="vi-VN"/>
        </w:rPr>
        <w:t>LAB4</w:t>
      </w:r>
    </w:p>
    <w:p w14:paraId="66108E67">
      <w:pPr>
        <w:rPr>
          <w:rFonts w:hint="default"/>
        </w:rPr>
      </w:pPr>
      <w:r>
        <w:rPr>
          <w:rFonts w:hint="default"/>
        </w:rPr>
        <w:t>A. TẠO PROJECT MỚI</w:t>
      </w:r>
    </w:p>
    <w:p w14:paraId="75896043">
      <w:pPr>
        <w:rPr>
          <w:rFonts w:hint="default"/>
        </w:rPr>
      </w:pPr>
      <w:r>
        <w:rPr>
          <w:rFonts w:hint="default"/>
        </w:rPr>
        <w:t>1. Mở Android Studio → New Project</w:t>
      </w:r>
    </w:p>
    <w:p w14:paraId="1E9C1385">
      <w:pPr>
        <w:rPr>
          <w:rFonts w:hint="default"/>
        </w:rPr>
      </w:pPr>
      <w:r>
        <w:rPr>
          <w:rFonts w:hint="default"/>
        </w:rPr>
        <w:t>2. Chọn Empty Views Activity</w:t>
      </w:r>
    </w:p>
    <w:p w14:paraId="406FC087">
      <w:pPr>
        <w:rPr>
          <w:rFonts w:hint="default"/>
        </w:rPr>
      </w:pPr>
      <w:r>
        <w:rPr>
          <w:rFonts w:hint="default"/>
        </w:rPr>
        <w:t>3. Đặt tên:</w:t>
      </w:r>
    </w:p>
    <w:p w14:paraId="17DD8D6A">
      <w:pPr>
        <w:rPr>
          <w:rFonts w:hint="default"/>
        </w:rPr>
      </w:pPr>
      <w:r>
        <w:rPr>
          <w:rFonts w:hint="default"/>
        </w:rPr>
        <w:t xml:space="preserve">   - Package name: com.example.lab4ui</w:t>
      </w:r>
    </w:p>
    <w:p w14:paraId="7773EF49">
      <w:pPr>
        <w:rPr>
          <w:rFonts w:hint="default"/>
        </w:rPr>
      </w:pPr>
      <w:r>
        <w:rPr>
          <w:rFonts w:hint="default"/>
        </w:rPr>
        <w:t xml:space="preserve">   - Language: Java</w:t>
      </w:r>
    </w:p>
    <w:p w14:paraId="3F07081E">
      <w:pPr>
        <w:rPr>
          <w:rFonts w:hint="default"/>
        </w:rPr>
      </w:pPr>
      <w:r>
        <w:rPr>
          <w:rFonts w:hint="default"/>
        </w:rPr>
        <w:t xml:space="preserve">   - Minimum SDK: API 24 (Android 7.0)</w:t>
      </w:r>
    </w:p>
    <w:p w14:paraId="25D25046">
      <w:pPr>
        <w:rPr>
          <w:rFonts w:hint="default"/>
        </w:rPr>
      </w:pPr>
      <w:r>
        <w:rPr>
          <w:rFonts w:hint="default"/>
        </w:rPr>
        <w:t xml:space="preserve">   - Build configuration: Dùng Java 11</w:t>
      </w:r>
    </w:p>
    <w:p w14:paraId="7D69B020">
      <w:pPr>
        <w:rPr>
          <w:rFonts w:hint="default"/>
        </w:rPr>
      </w:pPr>
      <w:r>
        <w:rPr>
          <w:rFonts w:hint="default"/>
        </w:rPr>
        <w:t>4. Bấm Finish</w:t>
      </w:r>
    </w:p>
    <w:p w14:paraId="156D983B">
      <w:pPr>
        <w:rPr>
          <w:rFonts w:hint="default"/>
        </w:rPr>
      </w:pPr>
      <w:r>
        <w:drawing>
          <wp:inline distT="0" distB="0" distL="114300" distR="114300">
            <wp:extent cx="5273040" cy="26949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3FB4">
      <w:pPr>
        <w:rPr>
          <w:rFonts w:hint="default"/>
        </w:rPr>
      </w:pPr>
      <w:r>
        <w:rPr>
          <w:rFonts w:hint="default"/>
        </w:rPr>
        <w:t>A1. TẮT ACTIONBAR</w:t>
      </w:r>
    </w:p>
    <w:p w14:paraId="2D040FBD">
      <w:pPr>
        <w:rPr>
          <w:rFonts w:hint="default"/>
        </w:rPr>
      </w:pPr>
      <w:r>
        <w:rPr>
          <w:rFonts w:hint="default"/>
        </w:rPr>
        <w:t>Mở file: res/values/themes.xml</w:t>
      </w:r>
    </w:p>
    <w:p w14:paraId="0DB977FB">
      <w:pPr>
        <w:rPr>
          <w:rFonts w:hint="default"/>
        </w:rPr>
      </w:pPr>
      <w:r>
        <w:rPr>
          <w:rFonts w:hint="default"/>
        </w:rPr>
        <w:t>&lt;style name="Theme.Lab4UI" parent="Theme.Material3.Light.NoActionBar"&gt;</w:t>
      </w:r>
    </w:p>
    <w:p w14:paraId="2662CCFC">
      <w:pPr>
        <w:rPr>
          <w:rFonts w:hint="default"/>
        </w:rPr>
      </w:pPr>
      <w:r>
        <w:rPr>
          <w:rFonts w:hint="default"/>
        </w:rPr>
        <w:t xml:space="preserve">   &lt;/style&gt;</w:t>
      </w:r>
    </w:p>
    <w:p w14:paraId="76F98D05">
      <w:pPr>
        <w:rPr>
          <w:rFonts w:hint="default"/>
        </w:rPr>
      </w:pPr>
      <w:r>
        <w:drawing>
          <wp:inline distT="0" distB="0" distL="114300" distR="114300">
            <wp:extent cx="5263515" cy="2404745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0ABD">
      <w:pPr>
        <w:rPr>
          <w:rFonts w:hint="default"/>
        </w:rPr>
      </w:pPr>
      <w:r>
        <w:rPr>
          <w:rFonts w:hint="default"/>
        </w:rPr>
        <w:t>Rồi vào AndroidManifest.xml, sửa theme của ứng dụng:</w:t>
      </w:r>
    </w:p>
    <w:p w14:paraId="52CD4C59">
      <w:pPr>
        <w:rPr>
          <w:rFonts w:hint="default"/>
        </w:rPr>
      </w:pPr>
      <w:r>
        <w:rPr>
          <w:rFonts w:hint="default"/>
        </w:rPr>
        <w:t>&lt;application</w:t>
      </w:r>
    </w:p>
    <w:p w14:paraId="7A252E10">
      <w:pPr>
        <w:rPr>
          <w:rFonts w:hint="default"/>
        </w:rPr>
      </w:pPr>
      <w:r>
        <w:rPr>
          <w:rFonts w:hint="default"/>
        </w:rPr>
        <w:t xml:space="preserve">    android:theme="@style/Theme.Lab4UI"</w:t>
      </w:r>
    </w:p>
    <w:p w14:paraId="7D925926">
      <w:pPr>
        <w:rPr>
          <w:rFonts w:hint="default"/>
        </w:rPr>
      </w:pPr>
      <w:r>
        <w:rPr>
          <w:rFonts w:hint="default"/>
        </w:rPr>
        <w:t xml:space="preserve">    ... &gt;</w:t>
      </w:r>
    </w:p>
    <w:p w14:paraId="265070BE">
      <w:pPr>
        <w:rPr>
          <w:rFonts w:hint="default"/>
        </w:rPr>
      </w:pPr>
      <w:r>
        <w:drawing>
          <wp:inline distT="0" distB="0" distL="114300" distR="114300">
            <wp:extent cx="5264785" cy="1588770"/>
            <wp:effectExtent l="0" t="0" r="571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19E0">
      <w:pPr>
        <w:rPr>
          <w:rFonts w:hint="default"/>
        </w:rPr>
      </w:pPr>
      <w:r>
        <w:rPr>
          <w:rFonts w:hint="default"/>
        </w:rPr>
        <w:t>Giờ giao diện sẽ không còn thanh ActionBar mặc định nữa.</w:t>
      </w:r>
    </w:p>
    <w:p w14:paraId="4B260858">
      <w:pPr>
        <w:rPr>
          <w:rFonts w:hint="default"/>
        </w:rPr>
      </w:pPr>
      <w:r>
        <w:rPr>
          <w:rFonts w:hint="default"/>
        </w:rPr>
        <w:t>B. LUYỆN TẬP 1 – MÀN HÌNH LOGIN + TOAST XỊN</w:t>
      </w:r>
    </w:p>
    <w:p w14:paraId="2065AE96">
      <w:pPr>
        <w:rPr>
          <w:rFonts w:hint="default"/>
        </w:rPr>
      </w:pPr>
      <w:r>
        <w:rPr>
          <w:rFonts w:hint="default"/>
        </w:rPr>
        <w:t>B1. THÊM MÀU &amp; CHUỖI VĂN BẢN</w:t>
      </w:r>
    </w:p>
    <w:p w14:paraId="18452E88">
      <w:pPr>
        <w:rPr>
          <w:rFonts w:hint="default"/>
        </w:rPr>
      </w:pPr>
      <w:r>
        <w:rPr>
          <w:rFonts w:hint="default"/>
        </w:rPr>
        <w:t>res/values/colors.xml</w:t>
      </w:r>
    </w:p>
    <w:p w14:paraId="006BA2F0">
      <w:pPr>
        <w:rPr>
          <w:rFonts w:hint="default"/>
        </w:rPr>
      </w:pPr>
      <w:r>
        <w:rPr>
          <w:rFonts w:hint="default"/>
        </w:rPr>
        <w:t>&lt;color name="black"&gt;#FF000000&lt;/color&gt;</w:t>
      </w:r>
    </w:p>
    <w:p w14:paraId="417C777C">
      <w:pPr>
        <w:rPr>
          <w:rFonts w:hint="default"/>
        </w:rPr>
      </w:pPr>
      <w:r>
        <w:rPr>
          <w:rFonts w:hint="default"/>
        </w:rPr>
        <w:t>&lt;color name="white"&gt;#FFFFFFFF&lt;/color&gt;</w:t>
      </w:r>
    </w:p>
    <w:p w14:paraId="36085C10">
      <w:pPr>
        <w:rPr>
          <w:rFonts w:hint="default"/>
        </w:rPr>
      </w:pPr>
      <w:r>
        <w:rPr>
          <w:rFonts w:hint="default"/>
        </w:rPr>
        <w:t>&lt;color name="gray"&gt;#EAE5E3&lt;/color&gt;</w:t>
      </w:r>
    </w:p>
    <w:p w14:paraId="75AB4793">
      <w:pPr>
        <w:rPr>
          <w:rFonts w:hint="default"/>
        </w:rPr>
      </w:pPr>
      <w:r>
        <w:rPr>
          <w:rFonts w:hint="default"/>
        </w:rPr>
        <w:t>&lt;color name="orange"&gt;#FB8C00&lt;/color&gt;</w:t>
      </w:r>
    </w:p>
    <w:p w14:paraId="0B0C0E5E">
      <w:pPr>
        <w:rPr>
          <w:rFonts w:hint="default"/>
        </w:rPr>
      </w:pPr>
      <w:r>
        <w:rPr>
          <w:rFonts w:hint="default"/>
        </w:rPr>
        <w:t>&lt;color name="orangeMid"&gt;#F4511E&lt;/color&gt;</w:t>
      </w:r>
    </w:p>
    <w:p w14:paraId="75731AFB">
      <w:pPr>
        <w:rPr>
          <w:rFonts w:hint="default"/>
        </w:rPr>
      </w:pPr>
      <w:r>
        <w:drawing>
          <wp:inline distT="0" distB="0" distL="114300" distR="114300">
            <wp:extent cx="5271770" cy="2936240"/>
            <wp:effectExtent l="0" t="0" r="1143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B5BC">
      <w:pPr>
        <w:rPr>
          <w:rFonts w:hint="default"/>
        </w:rPr>
      </w:pPr>
      <w:r>
        <w:rPr>
          <w:rFonts w:hint="default"/>
        </w:rPr>
        <w:t>res/values/strings.xml</w:t>
      </w:r>
    </w:p>
    <w:p w14:paraId="1FDF2CD3">
      <w:pPr>
        <w:rPr>
          <w:rFonts w:hint="default"/>
        </w:rPr>
      </w:pPr>
    </w:p>
    <w:p w14:paraId="168B8997">
      <w:pPr>
        <w:rPr>
          <w:rFonts w:hint="default"/>
        </w:rPr>
      </w:pPr>
      <w:r>
        <w:rPr>
          <w:rFonts w:hint="default"/>
        </w:rPr>
        <w:t>&lt;string name="app_name"&gt;Lab4UI&lt;/string&gt;</w:t>
      </w:r>
    </w:p>
    <w:p w14:paraId="322A8CE8">
      <w:pPr>
        <w:rPr>
          <w:rFonts w:hint="default"/>
        </w:rPr>
      </w:pPr>
      <w:r>
        <w:rPr>
          <w:rFonts w:hint="default"/>
        </w:rPr>
        <w:t>&lt;string name="txt_login"&gt;Login&lt;/string&gt;</w:t>
      </w:r>
    </w:p>
    <w:p w14:paraId="5D8C66DB">
      <w:pPr>
        <w:rPr>
          <w:rFonts w:hint="default"/>
        </w:rPr>
      </w:pPr>
      <w:r>
        <w:rPr>
          <w:rFonts w:hint="default"/>
        </w:rPr>
        <w:t>&lt;string name="hint_email"&gt;Email&lt;/string&gt;</w:t>
      </w:r>
    </w:p>
    <w:p w14:paraId="6AC0728F">
      <w:pPr>
        <w:rPr>
          <w:rFonts w:hint="default"/>
        </w:rPr>
      </w:pPr>
      <w:r>
        <w:rPr>
          <w:rFonts w:hint="default"/>
        </w:rPr>
        <w:t>&lt;string name="hint_password"&gt;Password&lt;/string&gt;</w:t>
      </w:r>
    </w:p>
    <w:p w14:paraId="6C51FDAA">
      <w:pPr>
        <w:rPr>
          <w:rFonts w:hint="default"/>
        </w:rPr>
      </w:pPr>
      <w:r>
        <w:rPr>
          <w:rFonts w:hint="default"/>
        </w:rPr>
        <w:t>&lt;string name="txt_forgot_pass"&gt;Forgot password?&lt;/string&gt;</w:t>
      </w:r>
    </w:p>
    <w:p w14:paraId="0C2AC426">
      <w:pPr>
        <w:rPr>
          <w:rFonts w:hint="default"/>
        </w:rPr>
      </w:pPr>
      <w:r>
        <w:rPr>
          <w:rFonts w:hint="default"/>
        </w:rPr>
        <w:t>&lt;string name="txt_no_account"&gt;Don't have an account?&lt;/string&gt;</w:t>
      </w:r>
    </w:p>
    <w:p w14:paraId="59B94F05">
      <w:pPr>
        <w:rPr>
          <w:rFonts w:hint="default"/>
        </w:rPr>
      </w:pPr>
      <w:r>
        <w:rPr>
          <w:rFonts w:hint="default"/>
        </w:rPr>
        <w:t>&lt;string name="txt_register"&gt;Register&lt;/string&gt;</w:t>
      </w:r>
    </w:p>
    <w:p w14:paraId="202CBD1B">
      <w:pPr>
        <w:rPr>
          <w:rFonts w:hint="default"/>
        </w:rPr>
      </w:pPr>
      <w:r>
        <w:drawing>
          <wp:inline distT="0" distB="0" distL="114300" distR="114300">
            <wp:extent cx="5268595" cy="152273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1E1">
      <w:pPr>
        <w:rPr>
          <w:rFonts w:hint="default"/>
        </w:rPr>
      </w:pPr>
      <w:r>
        <w:rPr>
          <w:rFonts w:hint="default"/>
        </w:rPr>
        <w:t>B2. TẠO HÌNH NỀN &amp; BO GÓC</w:t>
      </w:r>
    </w:p>
    <w:p w14:paraId="4193C701">
      <w:pPr>
        <w:rPr>
          <w:rFonts w:hint="default"/>
        </w:rPr>
      </w:pPr>
      <w:r>
        <w:rPr>
          <w:rFonts w:hint="default"/>
        </w:rPr>
        <w:t>Tạo 3 file trong res/drawable/:</w:t>
      </w:r>
    </w:p>
    <w:p w14:paraId="6553269F">
      <w:pPr>
        <w:rPr>
          <w:rFonts w:hint="default"/>
        </w:rPr>
      </w:pPr>
      <w:r>
        <w:rPr>
          <w:rFonts w:hint="default"/>
        </w:rPr>
        <w:t>bg_rect.png</w:t>
      </w:r>
    </w:p>
    <w:p w14:paraId="2182D449">
      <w:pPr>
        <w:rPr>
          <w:rFonts w:hint="default"/>
        </w:rPr>
      </w:pPr>
      <w:r>
        <w:rPr>
          <w:rFonts w:hint="default"/>
        </w:rPr>
        <w:t>Dùng 1 ảnh nền mờ (có thể để trống hoặc dùng ảnh nhạt).</w:t>
      </w:r>
    </w:p>
    <w:p w14:paraId="150AAF80">
      <w:pPr>
        <w:rPr>
          <w:rFonts w:hint="default"/>
        </w:rPr>
      </w:pPr>
      <w:r>
        <w:rPr>
          <w:rFonts w:hint="default"/>
        </w:rPr>
        <w:t>bg_radius.xml – Ô nhập liệu bo tròn</w:t>
      </w:r>
    </w:p>
    <w:p w14:paraId="25DD7A07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3AF14A30">
      <w:pPr>
        <w:rPr>
          <w:rFonts w:hint="default"/>
        </w:rPr>
      </w:pPr>
      <w:r>
        <w:rPr>
          <w:rFonts w:hint="default"/>
        </w:rPr>
        <w:t>&lt;layer-list xmlns:android="http://schemas.android.com/apk/res/android"&gt;</w:t>
      </w:r>
    </w:p>
    <w:p w14:paraId="151EF5AF">
      <w:pPr>
        <w:rPr>
          <w:rFonts w:hint="default"/>
        </w:rPr>
      </w:pPr>
      <w:r>
        <w:rPr>
          <w:rFonts w:hint="default"/>
        </w:rPr>
        <w:t xml:space="preserve">    &lt;item android:drawable="@drawable/bg_rect" /&gt;</w:t>
      </w:r>
    </w:p>
    <w:p w14:paraId="79235679">
      <w:pPr>
        <w:rPr>
          <w:rFonts w:hint="default"/>
        </w:rPr>
      </w:pPr>
      <w:r>
        <w:rPr>
          <w:rFonts w:hint="default"/>
        </w:rPr>
        <w:t xml:space="preserve">    &lt;item android:bottom="3dp"&gt;</w:t>
      </w:r>
    </w:p>
    <w:p w14:paraId="112F7C23">
      <w:pPr>
        <w:rPr>
          <w:rFonts w:hint="default"/>
        </w:rPr>
      </w:pPr>
      <w:r>
        <w:rPr>
          <w:rFonts w:hint="default"/>
        </w:rPr>
        <w:t xml:space="preserve">        &lt;shape&gt;</w:t>
      </w:r>
    </w:p>
    <w:p w14:paraId="6208FFF8">
      <w:pPr>
        <w:rPr>
          <w:rFonts w:hint="default"/>
        </w:rPr>
      </w:pPr>
      <w:r>
        <w:rPr>
          <w:rFonts w:hint="default"/>
        </w:rPr>
        <w:t xml:space="preserve">            &lt;corners android:radius="20dp" /&gt;</w:t>
      </w:r>
    </w:p>
    <w:p w14:paraId="12249B9F">
      <w:pPr>
        <w:rPr>
          <w:rFonts w:hint="default"/>
        </w:rPr>
      </w:pPr>
      <w:r>
        <w:rPr>
          <w:rFonts w:hint="default"/>
        </w:rPr>
        <w:t xml:space="preserve">            &lt;solid android:color="#ffffff" /&gt;</w:t>
      </w:r>
    </w:p>
    <w:p w14:paraId="443B04BD">
      <w:pPr>
        <w:rPr>
          <w:rFonts w:hint="default"/>
        </w:rPr>
      </w:pPr>
      <w:r>
        <w:rPr>
          <w:rFonts w:hint="default"/>
        </w:rPr>
        <w:t xml:space="preserve">        &lt;/shape&gt;</w:t>
      </w:r>
    </w:p>
    <w:p w14:paraId="3B1D5610">
      <w:pPr>
        <w:rPr>
          <w:rFonts w:hint="default"/>
        </w:rPr>
      </w:pPr>
      <w:r>
        <w:rPr>
          <w:rFonts w:hint="default"/>
        </w:rPr>
        <w:t xml:space="preserve">    &lt;/item&gt;</w:t>
      </w:r>
    </w:p>
    <w:p w14:paraId="7C69E559">
      <w:pPr>
        <w:rPr>
          <w:rFonts w:hint="default"/>
        </w:rPr>
      </w:pPr>
      <w:r>
        <w:rPr>
          <w:rFonts w:hint="default"/>
        </w:rPr>
        <w:t>&lt;/layer-list&gt;</w:t>
      </w:r>
    </w:p>
    <w:p w14:paraId="4443B6A8">
      <w:pPr>
        <w:rPr>
          <w:rFonts w:hint="default"/>
        </w:rPr>
      </w:pPr>
    </w:p>
    <w:p w14:paraId="57872D12">
      <w:pPr>
        <w:rPr>
          <w:rFonts w:hint="default"/>
        </w:rPr>
      </w:pPr>
      <w:r>
        <w:rPr>
          <w:rFonts w:hint="default"/>
        </w:rPr>
        <w:t>bg_login.xml – Nút Login đẹp</w:t>
      </w:r>
    </w:p>
    <w:p w14:paraId="7D1A6F1D">
      <w:pPr>
        <w:rPr>
          <w:rFonts w:hint="default"/>
        </w:rPr>
      </w:pPr>
    </w:p>
    <w:p w14:paraId="6BE50FE8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372B66A1">
      <w:pPr>
        <w:rPr>
          <w:rFonts w:hint="default"/>
        </w:rPr>
      </w:pPr>
      <w:r>
        <w:rPr>
          <w:rFonts w:hint="default"/>
        </w:rPr>
        <w:t>&lt;layer-list xmlns:android="http://schemas.android.com/apk/res/android"&gt;</w:t>
      </w:r>
    </w:p>
    <w:p w14:paraId="5711B3DF">
      <w:pPr>
        <w:rPr>
          <w:rFonts w:hint="default"/>
        </w:rPr>
      </w:pPr>
      <w:r>
        <w:rPr>
          <w:rFonts w:hint="default"/>
        </w:rPr>
        <w:t xml:space="preserve">    &lt;item android:drawable="@drawable/bg_rect" /&gt;</w:t>
      </w:r>
    </w:p>
    <w:p w14:paraId="36F835B5">
      <w:pPr>
        <w:rPr>
          <w:rFonts w:hint="default"/>
        </w:rPr>
      </w:pPr>
      <w:r>
        <w:rPr>
          <w:rFonts w:hint="default"/>
        </w:rPr>
        <w:t xml:space="preserve">    &lt;item android:bottom="3dp"&gt;</w:t>
      </w:r>
    </w:p>
    <w:p w14:paraId="1AF8471C">
      <w:pPr>
        <w:rPr>
          <w:rFonts w:hint="default"/>
        </w:rPr>
      </w:pPr>
      <w:r>
        <w:rPr>
          <w:rFonts w:hint="default"/>
        </w:rPr>
        <w:t xml:space="preserve">        &lt;shape&gt;</w:t>
      </w:r>
    </w:p>
    <w:p w14:paraId="6DFA9E2B">
      <w:pPr>
        <w:rPr>
          <w:rFonts w:hint="default"/>
        </w:rPr>
      </w:pPr>
      <w:r>
        <w:rPr>
          <w:rFonts w:hint="default"/>
        </w:rPr>
        <w:t xml:space="preserve">            &lt;corners android:radius="20dp" /&gt;</w:t>
      </w:r>
    </w:p>
    <w:p w14:paraId="56DF2163">
      <w:pPr>
        <w:rPr>
          <w:rFonts w:hint="default"/>
        </w:rPr>
      </w:pPr>
      <w:r>
        <w:rPr>
          <w:rFonts w:hint="default"/>
        </w:rPr>
        <w:t xml:space="preserve">            &lt;gradient </w:t>
      </w:r>
    </w:p>
    <w:p w14:paraId="2927CEEE">
      <w:pPr>
        <w:rPr>
          <w:rFonts w:hint="default"/>
        </w:rPr>
      </w:pPr>
      <w:r>
        <w:rPr>
          <w:rFonts w:hint="default"/>
        </w:rPr>
        <w:t xml:space="preserve">                android:angle="180"</w:t>
      </w:r>
    </w:p>
    <w:p w14:paraId="3D3ADF2C">
      <w:pPr>
        <w:rPr>
          <w:rFonts w:hint="default"/>
        </w:rPr>
      </w:pPr>
      <w:r>
        <w:rPr>
          <w:rFonts w:hint="default"/>
        </w:rPr>
        <w:t xml:space="preserve">                android:startColor="@color/orangeMid"</w:t>
      </w:r>
    </w:p>
    <w:p w14:paraId="39D64AC5">
      <w:pPr>
        <w:rPr>
          <w:rFonts w:hint="default"/>
        </w:rPr>
      </w:pPr>
      <w:r>
        <w:rPr>
          <w:rFonts w:hint="default"/>
        </w:rPr>
        <w:t xml:space="preserve">                android:endColor="@color/orange"/&gt;</w:t>
      </w:r>
    </w:p>
    <w:p w14:paraId="1089A0F2">
      <w:pPr>
        <w:rPr>
          <w:rFonts w:hint="default"/>
        </w:rPr>
      </w:pPr>
      <w:r>
        <w:rPr>
          <w:rFonts w:hint="default"/>
        </w:rPr>
        <w:t xml:space="preserve">        &lt;/shape&gt;</w:t>
      </w:r>
    </w:p>
    <w:p w14:paraId="3810F1ED">
      <w:pPr>
        <w:rPr>
          <w:rFonts w:hint="default"/>
        </w:rPr>
      </w:pPr>
      <w:r>
        <w:rPr>
          <w:rFonts w:hint="default"/>
        </w:rPr>
        <w:t xml:space="preserve">    &lt;/item&gt;</w:t>
      </w:r>
    </w:p>
    <w:p w14:paraId="74B16301">
      <w:pPr>
        <w:rPr>
          <w:rFonts w:hint="default"/>
        </w:rPr>
      </w:pPr>
      <w:r>
        <w:rPr>
          <w:rFonts w:hint="default"/>
        </w:rPr>
        <w:t>&lt;/layer-list&gt;</w:t>
      </w:r>
    </w:p>
    <w:p w14:paraId="37B96F1D">
      <w:pPr>
        <w:rPr>
          <w:rFonts w:hint="default"/>
        </w:rPr>
      </w:pPr>
      <w:r>
        <w:drawing>
          <wp:inline distT="0" distB="0" distL="114300" distR="114300">
            <wp:extent cx="5264150" cy="2605405"/>
            <wp:effectExtent l="0" t="0" r="63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0843">
      <w:pPr>
        <w:rPr>
          <w:rFonts w:hint="default"/>
        </w:rPr>
      </w:pPr>
      <w:r>
        <w:rPr>
          <w:rFonts w:hint="default"/>
        </w:rPr>
        <w:t>bg_top.xml – Phần đầu cong cong</w:t>
      </w:r>
    </w:p>
    <w:p w14:paraId="75BF7ACB">
      <w:pPr>
        <w:rPr>
          <w:rFonts w:hint="default"/>
        </w:rPr>
      </w:pPr>
    </w:p>
    <w:p w14:paraId="30EED943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2F3F0B97">
      <w:pPr>
        <w:rPr>
          <w:rFonts w:hint="default"/>
        </w:rPr>
      </w:pPr>
      <w:r>
        <w:rPr>
          <w:rFonts w:hint="default"/>
        </w:rPr>
        <w:t>&lt;shape xmlns:android="http://schemas.android.com/apk/res/android"&gt;</w:t>
      </w:r>
    </w:p>
    <w:p w14:paraId="3D08AD15">
      <w:pPr>
        <w:rPr>
          <w:rFonts w:hint="default"/>
        </w:rPr>
      </w:pPr>
      <w:r>
        <w:rPr>
          <w:rFonts w:hint="default"/>
        </w:rPr>
        <w:t xml:space="preserve">    &lt;corners android:bottomLeftRadius="100dp" /&gt;</w:t>
      </w:r>
    </w:p>
    <w:p w14:paraId="46CE4E5F">
      <w:pPr>
        <w:rPr>
          <w:rFonts w:hint="default"/>
        </w:rPr>
      </w:pPr>
      <w:r>
        <w:rPr>
          <w:rFonts w:hint="default"/>
        </w:rPr>
        <w:t xml:space="preserve">    &lt;gradient </w:t>
      </w:r>
    </w:p>
    <w:p w14:paraId="7979C919">
      <w:pPr>
        <w:rPr>
          <w:rFonts w:hint="default"/>
        </w:rPr>
      </w:pPr>
      <w:r>
        <w:rPr>
          <w:rFonts w:hint="default"/>
        </w:rPr>
        <w:t xml:space="preserve">        android:angle="145"</w:t>
      </w:r>
    </w:p>
    <w:p w14:paraId="1CEDD564">
      <w:pPr>
        <w:rPr>
          <w:rFonts w:hint="default"/>
        </w:rPr>
      </w:pPr>
      <w:r>
        <w:rPr>
          <w:rFonts w:hint="default"/>
        </w:rPr>
        <w:t xml:space="preserve">        android:startColor="@color/orangeMid"</w:t>
      </w:r>
    </w:p>
    <w:p w14:paraId="388FDA80">
      <w:pPr>
        <w:rPr>
          <w:rFonts w:hint="default"/>
        </w:rPr>
      </w:pPr>
      <w:r>
        <w:rPr>
          <w:rFonts w:hint="default"/>
        </w:rPr>
        <w:t xml:space="preserve">        android:endColor="@color/orange"/&gt;</w:t>
      </w:r>
    </w:p>
    <w:p w14:paraId="312D4F04">
      <w:pPr>
        <w:rPr>
          <w:rFonts w:hint="default"/>
        </w:rPr>
      </w:pPr>
      <w:r>
        <w:rPr>
          <w:rFonts w:hint="default"/>
        </w:rPr>
        <w:t>&lt;/shape&gt;</w:t>
      </w:r>
    </w:p>
    <w:p w14:paraId="72AE4595">
      <w:pPr>
        <w:rPr>
          <w:rFonts w:hint="default"/>
        </w:rPr>
      </w:pPr>
      <w:r>
        <w:drawing>
          <wp:inline distT="0" distB="0" distL="114300" distR="114300">
            <wp:extent cx="5266055" cy="28448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EE8F">
      <w:pPr>
        <w:rPr>
          <w:rFonts w:hint="default"/>
        </w:rPr>
      </w:pPr>
      <w:r>
        <w:rPr>
          <w:rFonts w:hint="default"/>
        </w:rPr>
        <w:t>B3. THÊM ICON VECTOR</w:t>
      </w:r>
    </w:p>
    <w:p w14:paraId="2F42BF45">
      <w:pPr>
        <w:rPr>
          <w:rFonts w:hint="default"/>
        </w:rPr>
      </w:pPr>
      <w:r>
        <w:rPr>
          <w:rFonts w:hint="default"/>
        </w:rPr>
        <w:t>Vào Android Studio:</w:t>
      </w:r>
    </w:p>
    <w:p w14:paraId="18B2FC25">
      <w:pPr>
        <w:rPr>
          <w:rFonts w:hint="default"/>
        </w:rPr>
      </w:pPr>
      <w:r>
        <w:rPr>
          <w:rFonts w:hint="default"/>
        </w:rPr>
        <w:t>Right-click drawable → New → Vector Asset</w:t>
      </w:r>
    </w:p>
    <w:p w14:paraId="63947C75">
      <w:pPr>
        <w:rPr>
          <w:rFonts w:hint="default"/>
        </w:rPr>
      </w:pPr>
      <w:r>
        <w:rPr>
          <w:rFonts w:hint="default"/>
        </w:rPr>
        <w:t>→ Tìm:</w:t>
      </w:r>
    </w:p>
    <w:p w14:paraId="233B04C0">
      <w:pPr>
        <w:rPr>
          <w:rFonts w:hint="default"/>
        </w:rPr>
      </w:pPr>
      <w:r>
        <w:rPr>
          <w:rFonts w:hint="default"/>
        </w:rPr>
        <w:t>- mail → Lưu thành ic_mail.xml</w:t>
      </w:r>
    </w:p>
    <w:p w14:paraId="2EAD0977">
      <w:pPr>
        <w:rPr>
          <w:rFonts w:hint="default"/>
        </w:rPr>
      </w:pPr>
      <w:r>
        <w:rPr>
          <w:rFonts w:hint="default"/>
        </w:rPr>
        <w:t>- vpn_key (hoặc key) → Lưu thành ic_key.xml</w:t>
      </w:r>
    </w:p>
    <w:p w14:paraId="4F4D75E7">
      <w:pPr>
        <w:rPr>
          <w:rFonts w:hint="default"/>
        </w:rPr>
      </w:pPr>
      <w:r>
        <w:drawing>
          <wp:inline distT="0" distB="0" distL="114300" distR="114300">
            <wp:extent cx="5271135" cy="3692525"/>
            <wp:effectExtent l="0" t="0" r="1206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9D44">
      <w:pPr>
        <w:rPr>
          <w:rFonts w:hint="default"/>
        </w:rPr>
      </w:pPr>
      <w:r>
        <w:rPr>
          <w:rFonts w:hint="default"/>
        </w:rPr>
        <w:t>B4. THIẾT KẾ GIAO DIỆN LOGIN</w:t>
      </w:r>
    </w:p>
    <w:p w14:paraId="41534FD1">
      <w:pPr>
        <w:rPr>
          <w:rFonts w:hint="default"/>
        </w:rPr>
      </w:pPr>
      <w:r>
        <w:rPr>
          <w:rFonts w:hint="default"/>
        </w:rPr>
        <w:t>Tạo file: res/layout/m001_act_login.xml</w:t>
      </w:r>
    </w:p>
    <w:p w14:paraId="473C54FC">
      <w:pPr>
        <w:rPr>
          <w:rFonts w:hint="default"/>
        </w:rPr>
      </w:pPr>
    </w:p>
    <w:p w14:paraId="62872DEF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38C7D7C1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75AA693C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02DA290A">
      <w:pPr>
        <w:rPr>
          <w:rFonts w:hint="default"/>
        </w:rPr>
      </w:pPr>
      <w:r>
        <w:rPr>
          <w:rFonts w:hint="default"/>
        </w:rPr>
        <w:t xml:space="preserve">    android:layout_height="match_parent"</w:t>
      </w:r>
    </w:p>
    <w:p w14:paraId="512CE74D">
      <w:pPr>
        <w:rPr>
          <w:rFonts w:hint="default"/>
        </w:rPr>
      </w:pPr>
      <w:r>
        <w:rPr>
          <w:rFonts w:hint="default"/>
        </w:rPr>
        <w:t xml:space="preserve">    android:orientation="vertical"</w:t>
      </w:r>
    </w:p>
    <w:p w14:paraId="16CCE63D">
      <w:pPr>
        <w:rPr>
          <w:rFonts w:hint="default"/>
        </w:rPr>
      </w:pPr>
      <w:r>
        <w:rPr>
          <w:rFonts w:hint="default"/>
        </w:rPr>
        <w:t xml:space="preserve">    android:background="@color/gray"&gt;</w:t>
      </w:r>
    </w:p>
    <w:p w14:paraId="26F3608C">
      <w:pPr>
        <w:rPr>
          <w:rFonts w:hint="default"/>
        </w:rPr>
      </w:pPr>
    </w:p>
    <w:p w14:paraId="7D473703">
      <w:pPr>
        <w:rPr>
          <w:rFonts w:hint="default"/>
        </w:rPr>
      </w:pPr>
      <w:r>
        <w:rPr>
          <w:rFonts w:hint="default"/>
        </w:rPr>
        <w:t xml:space="preserve">      &lt;FrameLayout</w:t>
      </w:r>
    </w:p>
    <w:p w14:paraId="406C81C2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66AA7CB0">
      <w:pPr>
        <w:rPr>
          <w:rFonts w:hint="default"/>
        </w:rPr>
      </w:pPr>
      <w:r>
        <w:rPr>
          <w:rFonts w:hint="default"/>
        </w:rPr>
        <w:t xml:space="preserve">        android:layout_height="wrap_content"&gt;</w:t>
      </w:r>
    </w:p>
    <w:p w14:paraId="573E077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484614D">
      <w:pPr>
        <w:rPr>
          <w:rFonts w:hint="default"/>
        </w:rPr>
      </w:pPr>
      <w:r>
        <w:rPr>
          <w:rFonts w:hint="default"/>
        </w:rPr>
        <w:t xml:space="preserve">        &lt;View</w:t>
      </w:r>
    </w:p>
    <w:p w14:paraId="1A21A381">
      <w:pPr>
        <w:rPr>
          <w:rFonts w:hint="default"/>
        </w:rPr>
      </w:pPr>
      <w:r>
        <w:rPr>
          <w:rFonts w:hint="default"/>
        </w:rPr>
        <w:t xml:space="preserve">            android:layout_width="match_parent"</w:t>
      </w:r>
    </w:p>
    <w:p w14:paraId="75E4BC0F">
      <w:pPr>
        <w:rPr>
          <w:rFonts w:hint="default"/>
        </w:rPr>
      </w:pPr>
      <w:r>
        <w:rPr>
          <w:rFonts w:hint="default"/>
        </w:rPr>
        <w:t xml:space="preserve">            android:layout_height="300dp"</w:t>
      </w:r>
    </w:p>
    <w:p w14:paraId="101DE54F">
      <w:pPr>
        <w:rPr>
          <w:rFonts w:hint="default"/>
        </w:rPr>
      </w:pPr>
      <w:r>
        <w:rPr>
          <w:rFonts w:hint="default"/>
        </w:rPr>
        <w:t xml:space="preserve">            android:background="@drawable/bg_top"/&gt;</w:t>
      </w:r>
    </w:p>
    <w:p w14:paraId="3A65A88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D8F1E85">
      <w:pPr>
        <w:rPr>
          <w:rFonts w:hint="default"/>
        </w:rPr>
      </w:pPr>
      <w:r>
        <w:rPr>
          <w:rFonts w:hint="default"/>
        </w:rPr>
        <w:t xml:space="preserve">        &lt;TextView</w:t>
      </w:r>
    </w:p>
    <w:p w14:paraId="66F7F51F">
      <w:pPr>
        <w:rPr>
          <w:rFonts w:hint="default"/>
        </w:rPr>
      </w:pPr>
      <w:r>
        <w:rPr>
          <w:rFonts w:hint="default"/>
        </w:rPr>
        <w:t xml:space="preserve">            android:layout_width="wrap_content"</w:t>
      </w:r>
    </w:p>
    <w:p w14:paraId="34571322">
      <w:pPr>
        <w:rPr>
          <w:rFonts w:hint="default"/>
        </w:rPr>
      </w:pPr>
      <w:r>
        <w:rPr>
          <w:rFonts w:hint="default"/>
        </w:rPr>
        <w:t xml:space="preserve">            android:layout_height="wrap_content"</w:t>
      </w:r>
    </w:p>
    <w:p w14:paraId="3D68295F">
      <w:pPr>
        <w:rPr>
          <w:rFonts w:hint="default"/>
        </w:rPr>
      </w:pPr>
      <w:r>
        <w:rPr>
          <w:rFonts w:hint="default"/>
        </w:rPr>
        <w:t xml:space="preserve">            android:layout_gravity="end"</w:t>
      </w:r>
    </w:p>
    <w:p w14:paraId="598E65F8">
      <w:pPr>
        <w:rPr>
          <w:rFonts w:hint="default"/>
        </w:rPr>
      </w:pPr>
      <w:r>
        <w:rPr>
          <w:rFonts w:hint="default"/>
        </w:rPr>
        <w:t xml:space="preserve">            android:layout_marginTop="220dp"</w:t>
      </w:r>
    </w:p>
    <w:p w14:paraId="18DF339D">
      <w:pPr>
        <w:rPr>
          <w:rFonts w:hint="default"/>
        </w:rPr>
      </w:pPr>
      <w:r>
        <w:rPr>
          <w:rFonts w:hint="default"/>
        </w:rPr>
        <w:t xml:space="preserve">            android:layout_marginEnd="30dp"</w:t>
      </w:r>
    </w:p>
    <w:p w14:paraId="092C2585">
      <w:pPr>
        <w:rPr>
          <w:rFonts w:hint="default"/>
        </w:rPr>
      </w:pPr>
      <w:r>
        <w:rPr>
          <w:rFonts w:hint="default"/>
        </w:rPr>
        <w:t xml:space="preserve">            android:text="@string/txt_login"</w:t>
      </w:r>
    </w:p>
    <w:p w14:paraId="0D854E7E">
      <w:pPr>
        <w:rPr>
          <w:rFonts w:hint="default"/>
        </w:rPr>
      </w:pPr>
      <w:r>
        <w:rPr>
          <w:rFonts w:hint="default"/>
        </w:rPr>
        <w:t xml:space="preserve">            android:textColor="@color/white"</w:t>
      </w:r>
    </w:p>
    <w:p w14:paraId="246D24CB">
      <w:pPr>
        <w:rPr>
          <w:rFonts w:hint="default"/>
        </w:rPr>
      </w:pPr>
      <w:r>
        <w:rPr>
          <w:rFonts w:hint="default"/>
        </w:rPr>
        <w:t xml:space="preserve">            android:textSize="20sp"/&gt;</w:t>
      </w:r>
    </w:p>
    <w:p w14:paraId="03AE384D">
      <w:pPr>
        <w:rPr>
          <w:rFonts w:hint="default"/>
        </w:rPr>
      </w:pPr>
      <w:r>
        <w:rPr>
          <w:rFonts w:hint="default"/>
        </w:rPr>
        <w:t xml:space="preserve">    &lt;/FrameLayout&gt;</w:t>
      </w:r>
    </w:p>
    <w:p w14:paraId="6118A67F">
      <w:pPr>
        <w:rPr>
          <w:rFonts w:hint="default"/>
        </w:rPr>
      </w:pPr>
    </w:p>
    <w:p w14:paraId="1F1CEE0F">
      <w:pPr>
        <w:rPr>
          <w:rFonts w:hint="default"/>
        </w:rPr>
      </w:pPr>
      <w:r>
        <w:rPr>
          <w:rFonts w:hint="default"/>
        </w:rPr>
        <w:t xml:space="preserve">        &lt;EditText</w:t>
      </w:r>
    </w:p>
    <w:p w14:paraId="03723167">
      <w:pPr>
        <w:rPr>
          <w:rFonts w:hint="default"/>
        </w:rPr>
      </w:pPr>
      <w:r>
        <w:rPr>
          <w:rFonts w:hint="default"/>
        </w:rPr>
        <w:t xml:space="preserve">        android:id="@+id/edtEmail"</w:t>
      </w:r>
    </w:p>
    <w:p w14:paraId="53EF3D7F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6F67EB3B">
      <w:pPr>
        <w:rPr>
          <w:rFonts w:hint="default"/>
        </w:rPr>
      </w:pPr>
      <w:r>
        <w:rPr>
          <w:rFonts w:hint="default"/>
        </w:rPr>
        <w:t xml:space="preserve">        android:layout_height="50dp"</w:t>
      </w:r>
    </w:p>
    <w:p w14:paraId="7F5FA2B3">
      <w:pPr>
        <w:rPr>
          <w:rFonts w:hint="default"/>
        </w:rPr>
      </w:pPr>
      <w:r>
        <w:rPr>
          <w:rFonts w:hint="default"/>
        </w:rPr>
        <w:t xml:space="preserve">        android:layout_marginHorizontal="30dp"</w:t>
      </w:r>
    </w:p>
    <w:p w14:paraId="5822001B">
      <w:pPr>
        <w:rPr>
          <w:rFonts w:hint="default"/>
        </w:rPr>
      </w:pPr>
      <w:r>
        <w:rPr>
          <w:rFonts w:hint="default"/>
        </w:rPr>
        <w:t xml:space="preserve">        android:layout_marginTop="50dp"</w:t>
      </w:r>
    </w:p>
    <w:p w14:paraId="3766A6A6">
      <w:pPr>
        <w:rPr>
          <w:rFonts w:hint="default"/>
        </w:rPr>
      </w:pPr>
      <w:r>
        <w:rPr>
          <w:rFonts w:hint="default"/>
        </w:rPr>
        <w:t xml:space="preserve">        android:layout_marginBottom="3dp"</w:t>
      </w:r>
    </w:p>
    <w:p w14:paraId="6331DFD0">
      <w:pPr>
        <w:rPr>
          <w:rFonts w:hint="default"/>
        </w:rPr>
      </w:pPr>
      <w:r>
        <w:rPr>
          <w:rFonts w:hint="default"/>
        </w:rPr>
        <w:t xml:space="preserve">        android:background="@drawable/bg_radius"</w:t>
      </w:r>
    </w:p>
    <w:p w14:paraId="3E6C1548">
      <w:pPr>
        <w:rPr>
          <w:rFonts w:hint="default"/>
        </w:rPr>
      </w:pPr>
      <w:r>
        <w:rPr>
          <w:rFonts w:hint="default"/>
        </w:rPr>
        <w:t xml:space="preserve">        android:drawableStart="@drawable/ic_mail"</w:t>
      </w:r>
    </w:p>
    <w:p w14:paraId="13BA148E">
      <w:pPr>
        <w:rPr>
          <w:rFonts w:hint="default"/>
        </w:rPr>
      </w:pPr>
      <w:r>
        <w:rPr>
          <w:rFonts w:hint="default"/>
        </w:rPr>
        <w:t xml:space="preserve">        android:drawablePadding="10dp"</w:t>
      </w:r>
    </w:p>
    <w:p w14:paraId="1F59B1D6">
      <w:pPr>
        <w:rPr>
          <w:rFonts w:hint="default"/>
        </w:rPr>
      </w:pPr>
      <w:r>
        <w:rPr>
          <w:rFonts w:hint="default"/>
        </w:rPr>
        <w:t xml:space="preserve">        android:hint="@string/hint_email"</w:t>
      </w:r>
    </w:p>
    <w:p w14:paraId="030FD040">
      <w:pPr>
        <w:rPr>
          <w:rFonts w:hint="default"/>
        </w:rPr>
      </w:pPr>
      <w:r>
        <w:rPr>
          <w:rFonts w:hint="default"/>
        </w:rPr>
        <w:t xml:space="preserve">        android:padding="10dp"</w:t>
      </w:r>
    </w:p>
    <w:p w14:paraId="7FD7BE9D">
      <w:pPr>
        <w:rPr>
          <w:rFonts w:hint="default"/>
        </w:rPr>
      </w:pPr>
      <w:r>
        <w:rPr>
          <w:rFonts w:hint="default"/>
        </w:rPr>
        <w:t xml:space="preserve">        android:inputType="textEmailAddress"</w:t>
      </w:r>
    </w:p>
    <w:p w14:paraId="5163095F">
      <w:pPr>
        <w:rPr>
          <w:rFonts w:hint="default"/>
        </w:rPr>
      </w:pPr>
      <w:r>
        <w:rPr>
          <w:rFonts w:hint="default"/>
        </w:rPr>
        <w:t xml:space="preserve">        android:textSize="18sp"/&gt;</w:t>
      </w:r>
    </w:p>
    <w:p w14:paraId="74738713">
      <w:pPr>
        <w:rPr>
          <w:rFonts w:hint="default"/>
        </w:rPr>
      </w:pPr>
    </w:p>
    <w:p w14:paraId="7F29C85D">
      <w:pPr>
        <w:rPr>
          <w:rFonts w:hint="default"/>
        </w:rPr>
      </w:pPr>
      <w:r>
        <w:rPr>
          <w:rFonts w:hint="default"/>
        </w:rPr>
        <w:t xml:space="preserve">       &lt;EditText</w:t>
      </w:r>
    </w:p>
    <w:p w14:paraId="1BDE60BD">
      <w:pPr>
        <w:rPr>
          <w:rFonts w:hint="default"/>
        </w:rPr>
      </w:pPr>
      <w:r>
        <w:rPr>
          <w:rFonts w:hint="default"/>
        </w:rPr>
        <w:t xml:space="preserve">        android:id="@+id/edtPass"</w:t>
      </w:r>
    </w:p>
    <w:p w14:paraId="080A0862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161DA987">
      <w:pPr>
        <w:rPr>
          <w:rFonts w:hint="default"/>
        </w:rPr>
      </w:pPr>
      <w:r>
        <w:rPr>
          <w:rFonts w:hint="default"/>
        </w:rPr>
        <w:t xml:space="preserve">        android:layout_height="50dp"</w:t>
      </w:r>
    </w:p>
    <w:p w14:paraId="0BDBF6FB">
      <w:pPr>
        <w:rPr>
          <w:rFonts w:hint="default"/>
        </w:rPr>
      </w:pPr>
      <w:r>
        <w:rPr>
          <w:rFonts w:hint="default"/>
        </w:rPr>
        <w:t xml:space="preserve">        android:layout_marginHorizontal="30dp"</w:t>
      </w:r>
    </w:p>
    <w:p w14:paraId="11B77E66">
      <w:pPr>
        <w:rPr>
          <w:rFonts w:hint="default"/>
        </w:rPr>
      </w:pPr>
      <w:r>
        <w:rPr>
          <w:rFonts w:hint="default"/>
        </w:rPr>
        <w:t xml:space="preserve">        android:layout_marginTop="20dp"</w:t>
      </w:r>
    </w:p>
    <w:p w14:paraId="137FEA12">
      <w:pPr>
        <w:rPr>
          <w:rFonts w:hint="default"/>
        </w:rPr>
      </w:pPr>
      <w:r>
        <w:rPr>
          <w:rFonts w:hint="default"/>
        </w:rPr>
        <w:t xml:space="preserve">        android:layout_marginBottom="3dp"</w:t>
      </w:r>
    </w:p>
    <w:p w14:paraId="205DBB96">
      <w:pPr>
        <w:rPr>
          <w:rFonts w:hint="default"/>
        </w:rPr>
      </w:pPr>
      <w:r>
        <w:rPr>
          <w:rFonts w:hint="default"/>
        </w:rPr>
        <w:t xml:space="preserve">        android:background="@drawable/bg_radius"</w:t>
      </w:r>
    </w:p>
    <w:p w14:paraId="518AA1AE">
      <w:pPr>
        <w:rPr>
          <w:rFonts w:hint="default"/>
        </w:rPr>
      </w:pPr>
      <w:r>
        <w:rPr>
          <w:rFonts w:hint="default"/>
        </w:rPr>
        <w:t xml:space="preserve">        android:drawableStart="@drawable/ic_key"</w:t>
      </w:r>
    </w:p>
    <w:p w14:paraId="226EB70E">
      <w:pPr>
        <w:rPr>
          <w:rFonts w:hint="default"/>
        </w:rPr>
      </w:pPr>
      <w:r>
        <w:rPr>
          <w:rFonts w:hint="default"/>
        </w:rPr>
        <w:t xml:space="preserve">        android:drawablePadding="10dp"</w:t>
      </w:r>
    </w:p>
    <w:p w14:paraId="2F3CE5C9">
      <w:pPr>
        <w:rPr>
          <w:rFonts w:hint="default"/>
        </w:rPr>
      </w:pPr>
      <w:r>
        <w:rPr>
          <w:rFonts w:hint="default"/>
        </w:rPr>
        <w:t xml:space="preserve">        android:hint="@string/hint_password"</w:t>
      </w:r>
    </w:p>
    <w:p w14:paraId="546E1C78">
      <w:pPr>
        <w:rPr>
          <w:rFonts w:hint="default"/>
        </w:rPr>
      </w:pPr>
      <w:r>
        <w:rPr>
          <w:rFonts w:hint="default"/>
        </w:rPr>
        <w:t xml:space="preserve">        android:padding="10dp"</w:t>
      </w:r>
    </w:p>
    <w:p w14:paraId="5A120685">
      <w:pPr>
        <w:rPr>
          <w:rFonts w:hint="default"/>
        </w:rPr>
      </w:pPr>
      <w:r>
        <w:rPr>
          <w:rFonts w:hint="default"/>
        </w:rPr>
        <w:t xml:space="preserve">        android:inputType="textPassword"</w:t>
      </w:r>
    </w:p>
    <w:p w14:paraId="72C254AC">
      <w:pPr>
        <w:rPr>
          <w:rFonts w:hint="default"/>
        </w:rPr>
      </w:pPr>
      <w:r>
        <w:rPr>
          <w:rFonts w:hint="default"/>
        </w:rPr>
        <w:t xml:space="preserve">        android:textSize="18sp"/&gt;</w:t>
      </w:r>
    </w:p>
    <w:p w14:paraId="606FA84B">
      <w:pPr>
        <w:rPr>
          <w:rFonts w:hint="default"/>
        </w:rPr>
      </w:pPr>
    </w:p>
    <w:p w14:paraId="561BBEF3">
      <w:pPr>
        <w:rPr>
          <w:rFonts w:hint="default"/>
        </w:rPr>
      </w:pPr>
      <w:r>
        <w:rPr>
          <w:rFonts w:hint="default"/>
        </w:rPr>
        <w:t xml:space="preserve">      &lt;TextView</w:t>
      </w:r>
    </w:p>
    <w:p w14:paraId="44CA6A9C">
      <w:pPr>
        <w:rPr>
          <w:rFonts w:hint="default"/>
        </w:rPr>
      </w:pPr>
      <w:r>
        <w:rPr>
          <w:rFonts w:hint="default"/>
        </w:rPr>
        <w:t xml:space="preserve">        android:layout_width="wrap_content"</w:t>
      </w:r>
    </w:p>
    <w:p w14:paraId="7256E6C6">
      <w:pPr>
        <w:rPr>
          <w:rFonts w:hint="default"/>
        </w:rPr>
      </w:pPr>
      <w:r>
        <w:rPr>
          <w:rFonts w:hint="default"/>
        </w:rPr>
        <w:t xml:space="preserve">        android:layout_height="wrap_content"</w:t>
      </w:r>
    </w:p>
    <w:p w14:paraId="00535681">
      <w:pPr>
        <w:rPr>
          <w:rFonts w:hint="default"/>
        </w:rPr>
      </w:pPr>
      <w:r>
        <w:rPr>
          <w:rFonts w:hint="default"/>
        </w:rPr>
        <w:t xml:space="preserve">        android:layout_gravity="end"</w:t>
      </w:r>
    </w:p>
    <w:p w14:paraId="6CB23DD0">
      <w:pPr>
        <w:rPr>
          <w:rFonts w:hint="default"/>
        </w:rPr>
      </w:pPr>
      <w:r>
        <w:rPr>
          <w:rFonts w:hint="default"/>
        </w:rPr>
        <w:t xml:space="preserve">        android:layout_marginTop="10dp"</w:t>
      </w:r>
    </w:p>
    <w:p w14:paraId="2A1B4D15">
      <w:pPr>
        <w:rPr>
          <w:rFonts w:hint="default"/>
        </w:rPr>
      </w:pPr>
      <w:r>
        <w:rPr>
          <w:rFonts w:hint="default"/>
        </w:rPr>
        <w:t xml:space="preserve">        android:layout_marginEnd="30dp"</w:t>
      </w:r>
    </w:p>
    <w:p w14:paraId="1F6056DE">
      <w:pPr>
        <w:rPr>
          <w:rFonts w:hint="default"/>
        </w:rPr>
      </w:pPr>
      <w:r>
        <w:rPr>
          <w:rFonts w:hint="default"/>
        </w:rPr>
        <w:t xml:space="preserve">        android:text="@string/txt_forgot_pass"</w:t>
      </w:r>
    </w:p>
    <w:p w14:paraId="36775311">
      <w:pPr>
        <w:rPr>
          <w:rFonts w:hint="default"/>
        </w:rPr>
      </w:pPr>
      <w:r>
        <w:rPr>
          <w:rFonts w:hint="default"/>
        </w:rPr>
        <w:t xml:space="preserve">        android:textColor="@color/black"</w:t>
      </w:r>
    </w:p>
    <w:p w14:paraId="2635BE94">
      <w:pPr>
        <w:rPr>
          <w:rFonts w:hint="default"/>
        </w:rPr>
      </w:pPr>
      <w:r>
        <w:rPr>
          <w:rFonts w:hint="default"/>
        </w:rPr>
        <w:t xml:space="preserve">        android:textSize="18sp"/&gt;</w:t>
      </w:r>
    </w:p>
    <w:p w14:paraId="53FC1446">
      <w:pPr>
        <w:rPr>
          <w:rFonts w:hint="default"/>
        </w:rPr>
      </w:pPr>
    </w:p>
    <w:p w14:paraId="77F8D0B9">
      <w:pPr>
        <w:rPr>
          <w:rFonts w:hint="default"/>
        </w:rPr>
      </w:pPr>
      <w:r>
        <w:rPr>
          <w:rFonts w:hint="default"/>
        </w:rPr>
        <w:t xml:space="preserve">       &lt;TextView</w:t>
      </w:r>
    </w:p>
    <w:p w14:paraId="39902F11">
      <w:pPr>
        <w:rPr>
          <w:rFonts w:hint="default"/>
        </w:rPr>
      </w:pPr>
      <w:r>
        <w:rPr>
          <w:rFonts w:hint="default"/>
        </w:rPr>
        <w:t xml:space="preserve">        android:id="@+id/btnLogin"</w:t>
      </w:r>
    </w:p>
    <w:p w14:paraId="424D09E7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6B154B57">
      <w:pPr>
        <w:rPr>
          <w:rFonts w:hint="default"/>
        </w:rPr>
      </w:pPr>
      <w:r>
        <w:rPr>
          <w:rFonts w:hint="default"/>
        </w:rPr>
        <w:t xml:space="preserve">        android:layout_height="50dp"</w:t>
      </w:r>
    </w:p>
    <w:p w14:paraId="26FC94FC">
      <w:pPr>
        <w:rPr>
          <w:rFonts w:hint="default"/>
        </w:rPr>
      </w:pPr>
      <w:r>
        <w:rPr>
          <w:rFonts w:hint="default"/>
        </w:rPr>
        <w:t xml:space="preserve">        android:layout_marginHorizontal="30dp"</w:t>
      </w:r>
    </w:p>
    <w:p w14:paraId="0FA91A3F">
      <w:pPr>
        <w:rPr>
          <w:rFonts w:hint="default"/>
        </w:rPr>
      </w:pPr>
      <w:r>
        <w:rPr>
          <w:rFonts w:hint="default"/>
        </w:rPr>
        <w:t xml:space="preserve">        android:layout_marginTop="50dp"</w:t>
      </w:r>
    </w:p>
    <w:p w14:paraId="1895FDE4">
      <w:pPr>
        <w:rPr>
          <w:rFonts w:hint="default"/>
        </w:rPr>
      </w:pPr>
      <w:r>
        <w:rPr>
          <w:rFonts w:hint="default"/>
        </w:rPr>
        <w:t xml:space="preserve">        android:background="@drawable/bg_login"</w:t>
      </w:r>
    </w:p>
    <w:p w14:paraId="144EF0E2">
      <w:pPr>
        <w:rPr>
          <w:rFonts w:hint="default"/>
        </w:rPr>
      </w:pPr>
      <w:r>
        <w:rPr>
          <w:rFonts w:hint="default"/>
        </w:rPr>
        <w:t xml:space="preserve">        android:gravity="center"</w:t>
      </w:r>
    </w:p>
    <w:p w14:paraId="7FD08212">
      <w:pPr>
        <w:rPr>
          <w:rFonts w:hint="default"/>
        </w:rPr>
      </w:pPr>
      <w:r>
        <w:rPr>
          <w:rFonts w:hint="default"/>
        </w:rPr>
        <w:t xml:space="preserve">        android:text="@string/txt_login"</w:t>
      </w:r>
    </w:p>
    <w:p w14:paraId="34A5BF5C">
      <w:pPr>
        <w:rPr>
          <w:rFonts w:hint="default"/>
        </w:rPr>
      </w:pPr>
      <w:r>
        <w:rPr>
          <w:rFonts w:hint="default"/>
        </w:rPr>
        <w:t xml:space="preserve">        android:textColor="@color/white"</w:t>
      </w:r>
    </w:p>
    <w:p w14:paraId="3AAA38CC">
      <w:pPr>
        <w:rPr>
          <w:rFonts w:hint="default"/>
        </w:rPr>
      </w:pPr>
      <w:r>
        <w:rPr>
          <w:rFonts w:hint="default"/>
        </w:rPr>
        <w:t xml:space="preserve">        android:textSize="18sp"/&gt;</w:t>
      </w:r>
    </w:p>
    <w:p w14:paraId="34C4609B">
      <w:pPr>
        <w:rPr>
          <w:rFonts w:hint="default"/>
        </w:rPr>
      </w:pPr>
    </w:p>
    <w:p w14:paraId="012F9CB5">
      <w:pPr>
        <w:rPr>
          <w:rFonts w:hint="default"/>
        </w:rPr>
      </w:pPr>
      <w:r>
        <w:rPr>
          <w:rFonts w:hint="default"/>
        </w:rPr>
        <w:t xml:space="preserve">      &lt;TableRow</w:t>
      </w:r>
    </w:p>
    <w:p w14:paraId="642DABE9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6AFA719D">
      <w:pPr>
        <w:rPr>
          <w:rFonts w:hint="default"/>
        </w:rPr>
      </w:pPr>
      <w:r>
        <w:rPr>
          <w:rFonts w:hint="default"/>
        </w:rPr>
        <w:t xml:space="preserve">        android:layout_height="wrap_content"</w:t>
      </w:r>
    </w:p>
    <w:p w14:paraId="50F03AB4">
      <w:pPr>
        <w:rPr>
          <w:rFonts w:hint="default"/>
        </w:rPr>
      </w:pPr>
      <w:r>
        <w:rPr>
          <w:rFonts w:hint="default"/>
        </w:rPr>
        <w:t xml:space="preserve">        android:layout_marginTop="50dp"</w:t>
      </w:r>
    </w:p>
    <w:p w14:paraId="09FFAE45">
      <w:pPr>
        <w:rPr>
          <w:rFonts w:hint="default"/>
        </w:rPr>
      </w:pPr>
      <w:r>
        <w:rPr>
          <w:rFonts w:hint="default"/>
        </w:rPr>
        <w:t xml:space="preserve">        android:gravity="center"&gt;</w:t>
      </w:r>
    </w:p>
    <w:p w14:paraId="2EEC8F4B">
      <w:pPr>
        <w:rPr>
          <w:rFonts w:hint="default"/>
        </w:rPr>
      </w:pPr>
    </w:p>
    <w:p w14:paraId="7C0F3B42">
      <w:pPr>
        <w:rPr>
          <w:rFonts w:hint="default"/>
        </w:rPr>
      </w:pPr>
      <w:r>
        <w:rPr>
          <w:rFonts w:hint="default"/>
        </w:rPr>
        <w:t xml:space="preserve">        &lt;TextView</w:t>
      </w:r>
    </w:p>
    <w:p w14:paraId="5112CB25">
      <w:pPr>
        <w:rPr>
          <w:rFonts w:hint="default"/>
        </w:rPr>
      </w:pPr>
      <w:r>
        <w:rPr>
          <w:rFonts w:hint="default"/>
        </w:rPr>
        <w:t xml:space="preserve">            android:layout_width="wrap_content"</w:t>
      </w:r>
    </w:p>
    <w:p w14:paraId="7AF10232">
      <w:pPr>
        <w:rPr>
          <w:rFonts w:hint="default"/>
        </w:rPr>
      </w:pPr>
      <w:r>
        <w:rPr>
          <w:rFonts w:hint="default"/>
        </w:rPr>
        <w:t xml:space="preserve">            android:layout_height="wrap_content"</w:t>
      </w:r>
    </w:p>
    <w:p w14:paraId="58A739DE">
      <w:pPr>
        <w:rPr>
          <w:rFonts w:hint="default"/>
        </w:rPr>
      </w:pPr>
      <w:r>
        <w:rPr>
          <w:rFonts w:hint="default"/>
        </w:rPr>
        <w:t xml:space="preserve">            android:text="@string/txt_no_account"</w:t>
      </w:r>
    </w:p>
    <w:p w14:paraId="3D7CFA65">
      <w:pPr>
        <w:rPr>
          <w:rFonts w:hint="default"/>
        </w:rPr>
      </w:pPr>
      <w:r>
        <w:rPr>
          <w:rFonts w:hint="default"/>
        </w:rPr>
        <w:t xml:space="preserve">            android:textColor="@color/black"</w:t>
      </w:r>
    </w:p>
    <w:p w14:paraId="7AEF86BA">
      <w:pPr>
        <w:rPr>
          <w:rFonts w:hint="default"/>
        </w:rPr>
      </w:pPr>
      <w:r>
        <w:rPr>
          <w:rFonts w:hint="default"/>
        </w:rPr>
        <w:t xml:space="preserve">            android:textSize="14sp"/&gt;</w:t>
      </w:r>
    </w:p>
    <w:p w14:paraId="383129EE">
      <w:pPr>
        <w:rPr>
          <w:rFonts w:hint="default"/>
        </w:rPr>
      </w:pPr>
    </w:p>
    <w:p w14:paraId="19313C97">
      <w:pPr>
        <w:rPr>
          <w:rFonts w:hint="default"/>
        </w:rPr>
      </w:pPr>
      <w:r>
        <w:rPr>
          <w:rFonts w:hint="default"/>
        </w:rPr>
        <w:t xml:space="preserve">        &lt;TextView</w:t>
      </w:r>
    </w:p>
    <w:p w14:paraId="2BD21E33">
      <w:pPr>
        <w:rPr>
          <w:rFonts w:hint="default"/>
        </w:rPr>
      </w:pPr>
      <w:r>
        <w:rPr>
          <w:rFonts w:hint="default"/>
        </w:rPr>
        <w:t xml:space="preserve">            android:layout_width="wrap_content"</w:t>
      </w:r>
    </w:p>
    <w:p w14:paraId="4499153B">
      <w:pPr>
        <w:rPr>
          <w:rFonts w:hint="default"/>
        </w:rPr>
      </w:pPr>
      <w:r>
        <w:rPr>
          <w:rFonts w:hint="default"/>
        </w:rPr>
        <w:t xml:space="preserve">            android:layout_height="wrap_content"</w:t>
      </w:r>
    </w:p>
    <w:p w14:paraId="6B9BAB61">
      <w:pPr>
        <w:rPr>
          <w:rFonts w:hint="default"/>
        </w:rPr>
      </w:pPr>
      <w:r>
        <w:rPr>
          <w:rFonts w:hint="default"/>
        </w:rPr>
        <w:t xml:space="preserve">            android:layout_marginStart="6dp"</w:t>
      </w:r>
    </w:p>
    <w:p w14:paraId="400288D2">
      <w:pPr>
        <w:rPr>
          <w:rFonts w:hint="default"/>
        </w:rPr>
      </w:pPr>
      <w:r>
        <w:rPr>
          <w:rFonts w:hint="default"/>
        </w:rPr>
        <w:t xml:space="preserve">            android:text="@string/txt_register"</w:t>
      </w:r>
    </w:p>
    <w:p w14:paraId="4AFF8936">
      <w:pPr>
        <w:rPr>
          <w:rFonts w:hint="default"/>
        </w:rPr>
      </w:pPr>
      <w:r>
        <w:rPr>
          <w:rFonts w:hint="default"/>
        </w:rPr>
        <w:t xml:space="preserve">            android:textColor="@color/orange"</w:t>
      </w:r>
    </w:p>
    <w:p w14:paraId="1FAFEF27">
      <w:pPr>
        <w:rPr>
          <w:rFonts w:hint="default"/>
        </w:rPr>
      </w:pPr>
      <w:r>
        <w:rPr>
          <w:rFonts w:hint="default"/>
        </w:rPr>
        <w:t xml:space="preserve">            android:textSize="14sp"</w:t>
      </w:r>
    </w:p>
    <w:p w14:paraId="51F6F0F8">
      <w:pPr>
        <w:rPr>
          <w:rFonts w:hint="default"/>
        </w:rPr>
      </w:pPr>
      <w:r>
        <w:rPr>
          <w:rFonts w:hint="default"/>
        </w:rPr>
        <w:t xml:space="preserve">            android:textStyle="bold"/&gt;</w:t>
      </w:r>
    </w:p>
    <w:p w14:paraId="4FC06262">
      <w:pPr>
        <w:rPr>
          <w:rFonts w:hint="default"/>
        </w:rPr>
      </w:pPr>
      <w:r>
        <w:rPr>
          <w:rFonts w:hint="default"/>
        </w:rPr>
        <w:t xml:space="preserve">    &lt;/TableRow&gt;</w:t>
      </w:r>
    </w:p>
    <w:p w14:paraId="20568809">
      <w:pPr>
        <w:rPr>
          <w:rFonts w:hint="default"/>
        </w:rPr>
      </w:pPr>
      <w:r>
        <w:rPr>
          <w:rFonts w:hint="default"/>
        </w:rPr>
        <w:t>&lt;/LinearLayout&gt;</w:t>
      </w:r>
    </w:p>
    <w:p w14:paraId="155C7B31">
      <w:pPr>
        <w:rPr>
          <w:rFonts w:hint="default"/>
        </w:rPr>
      </w:pPr>
      <w:r>
        <w:drawing>
          <wp:inline distT="0" distB="0" distL="114300" distR="114300">
            <wp:extent cx="5266690" cy="358838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540C">
      <w:pPr>
        <w:rPr>
          <w:rFonts w:hint="default"/>
        </w:rPr>
      </w:pPr>
      <w:r>
        <w:rPr>
          <w:rFonts w:hint="default"/>
        </w:rPr>
        <w:t>B5. TẠO CUSTOM TOAST KHI ĐĂNG NHẬP</w:t>
      </w:r>
    </w:p>
    <w:p w14:paraId="56BBF847">
      <w:pPr>
        <w:rPr>
          <w:rFonts w:hint="default"/>
        </w:rPr>
      </w:pPr>
      <w:r>
        <w:rPr>
          <w:rFonts w:hint="default"/>
        </w:rPr>
        <w:t>Tạo layout Toast: res/layout/toast_login.xml</w:t>
      </w:r>
    </w:p>
    <w:p w14:paraId="5931570B">
      <w:pPr>
        <w:rPr>
          <w:rFonts w:hint="default"/>
        </w:rPr>
      </w:pPr>
    </w:p>
    <w:p w14:paraId="25237707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429204FD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2349FE70">
      <w:pPr>
        <w:rPr>
          <w:rFonts w:hint="default"/>
        </w:rPr>
      </w:pPr>
      <w:r>
        <w:rPr>
          <w:rFonts w:hint="default"/>
        </w:rPr>
        <w:t xml:space="preserve">    android:orientation="horizontal"</w:t>
      </w:r>
    </w:p>
    <w:p w14:paraId="73B1E150">
      <w:pPr>
        <w:rPr>
          <w:rFonts w:hint="default"/>
        </w:rPr>
      </w:pPr>
      <w:r>
        <w:rPr>
          <w:rFonts w:hint="default"/>
        </w:rPr>
        <w:t xml:space="preserve">    android:padding="12dp"</w:t>
      </w:r>
    </w:p>
    <w:p w14:paraId="58BE0FE9">
      <w:pPr>
        <w:rPr>
          <w:rFonts w:hint="default"/>
        </w:rPr>
      </w:pPr>
      <w:r>
        <w:rPr>
          <w:rFonts w:hint="default"/>
        </w:rPr>
        <w:t xml:space="preserve">    android:background="@drawable/bg_radius"</w:t>
      </w:r>
    </w:p>
    <w:p w14:paraId="2F6E72A9">
      <w:pPr>
        <w:rPr>
          <w:rFonts w:hint="default"/>
        </w:rPr>
      </w:pPr>
      <w:r>
        <w:rPr>
          <w:rFonts w:hint="default"/>
        </w:rPr>
        <w:t xml:space="preserve">    android:layout_width="wrap_content"</w:t>
      </w:r>
    </w:p>
    <w:p w14:paraId="34D0D0D9">
      <w:pPr>
        <w:rPr>
          <w:rFonts w:hint="default"/>
        </w:rPr>
      </w:pPr>
      <w:r>
        <w:rPr>
          <w:rFonts w:hint="default"/>
        </w:rPr>
        <w:t xml:space="preserve">    android:layout_height="wrap_content"&gt;</w:t>
      </w:r>
    </w:p>
    <w:p w14:paraId="40C08102">
      <w:pPr>
        <w:rPr>
          <w:rFonts w:hint="default"/>
        </w:rPr>
      </w:pPr>
    </w:p>
    <w:p w14:paraId="57A847D0">
      <w:pPr>
        <w:rPr>
          <w:rFonts w:hint="default"/>
        </w:rPr>
      </w:pPr>
      <w:r>
        <w:rPr>
          <w:rFonts w:hint="default"/>
        </w:rPr>
        <w:t xml:space="preserve">    &lt;ImageView</w:t>
      </w:r>
    </w:p>
    <w:p w14:paraId="3346A961">
      <w:pPr>
        <w:rPr>
          <w:rFonts w:hint="default"/>
        </w:rPr>
      </w:pPr>
      <w:r>
        <w:rPr>
          <w:rFonts w:hint="default"/>
        </w:rPr>
        <w:t xml:space="preserve">        android:layout_width="24dp"</w:t>
      </w:r>
    </w:p>
    <w:p w14:paraId="130D57F3">
      <w:pPr>
        <w:rPr>
          <w:rFonts w:hint="default"/>
        </w:rPr>
      </w:pPr>
      <w:r>
        <w:rPr>
          <w:rFonts w:hint="default"/>
        </w:rPr>
        <w:t xml:space="preserve">        android:layout_height="24dp"</w:t>
      </w:r>
    </w:p>
    <w:p w14:paraId="1AFDDE91">
      <w:pPr>
        <w:rPr>
          <w:rFonts w:hint="default"/>
        </w:rPr>
      </w:pPr>
      <w:r>
        <w:rPr>
          <w:rFonts w:hint="default"/>
        </w:rPr>
        <w:t xml:space="preserve">        android:src="@drawable/ic_key"/&gt;</w:t>
      </w:r>
    </w:p>
    <w:p w14:paraId="382CFB49">
      <w:pPr>
        <w:rPr>
          <w:rFonts w:hint="default"/>
        </w:rPr>
      </w:pPr>
    </w:p>
    <w:p w14:paraId="398A781E">
      <w:pPr>
        <w:rPr>
          <w:rFonts w:hint="default"/>
        </w:rPr>
      </w:pPr>
      <w:r>
        <w:rPr>
          <w:rFonts w:hint="default"/>
        </w:rPr>
        <w:t xml:space="preserve">    &lt;TextView</w:t>
      </w:r>
    </w:p>
    <w:p w14:paraId="53378FAC">
      <w:pPr>
        <w:rPr>
          <w:rFonts w:hint="default"/>
        </w:rPr>
      </w:pPr>
      <w:r>
        <w:rPr>
          <w:rFonts w:hint="default"/>
        </w:rPr>
        <w:t xml:space="preserve">        android:id="@+id/tvToast"</w:t>
      </w:r>
    </w:p>
    <w:p w14:paraId="1538E912">
      <w:pPr>
        <w:rPr>
          <w:rFonts w:hint="default"/>
        </w:rPr>
      </w:pPr>
      <w:r>
        <w:rPr>
          <w:rFonts w:hint="default"/>
        </w:rPr>
        <w:t xml:space="preserve">        android:layout_width="wrap_content"</w:t>
      </w:r>
    </w:p>
    <w:p w14:paraId="40428145">
      <w:pPr>
        <w:rPr>
          <w:rFonts w:hint="default"/>
        </w:rPr>
      </w:pPr>
      <w:r>
        <w:rPr>
          <w:rFonts w:hint="default"/>
        </w:rPr>
        <w:t xml:space="preserve">        android:layout_height="wrap_content"</w:t>
      </w:r>
    </w:p>
    <w:p w14:paraId="0E3B3F9D">
      <w:pPr>
        <w:rPr>
          <w:rFonts w:hint="default"/>
        </w:rPr>
      </w:pPr>
      <w:r>
        <w:rPr>
          <w:rFonts w:hint="default"/>
        </w:rPr>
        <w:t xml:space="preserve">        android:layout_marginStart="8dp"</w:t>
      </w:r>
    </w:p>
    <w:p w14:paraId="1C5F1931">
      <w:pPr>
        <w:rPr>
          <w:rFonts w:hint="default"/>
        </w:rPr>
      </w:pPr>
      <w:r>
        <w:rPr>
          <w:rFonts w:hint="default"/>
        </w:rPr>
        <w:t xml:space="preserve">        android:textColor="@color/black"</w:t>
      </w:r>
    </w:p>
    <w:p w14:paraId="16CD6203">
      <w:pPr>
        <w:rPr>
          <w:rFonts w:hint="default"/>
        </w:rPr>
      </w:pPr>
      <w:r>
        <w:rPr>
          <w:rFonts w:hint="default"/>
        </w:rPr>
        <w:t xml:space="preserve">        android:textSize="14sp"/&gt;</w:t>
      </w:r>
    </w:p>
    <w:p w14:paraId="095391B5">
      <w:pPr>
        <w:rPr>
          <w:rFonts w:hint="default"/>
        </w:rPr>
      </w:pPr>
      <w:r>
        <w:rPr>
          <w:rFonts w:hint="default"/>
        </w:rPr>
        <w:t>&lt;/LinearLayout&gt;</w:t>
      </w:r>
    </w:p>
    <w:p w14:paraId="662787DB">
      <w:pPr>
        <w:rPr>
          <w:rFonts w:hint="default"/>
        </w:rPr>
      </w:pPr>
    </w:p>
    <w:p w14:paraId="2A3E467F">
      <w:pPr>
        <w:rPr>
          <w:rFonts w:hint="default"/>
        </w:rPr>
      </w:pPr>
      <w:r>
        <w:rPr>
          <w:rFonts w:hint="default"/>
        </w:rPr>
        <w:t>Tạo Activity: LoginActivity.java</w:t>
      </w:r>
    </w:p>
    <w:p w14:paraId="2985B9C7">
      <w:pPr>
        <w:rPr>
          <w:rFonts w:hint="default"/>
        </w:rPr>
      </w:pPr>
    </w:p>
    <w:p w14:paraId="5FD8F100">
      <w:pPr>
        <w:rPr>
          <w:rFonts w:hint="default"/>
        </w:rPr>
      </w:pPr>
      <w:r>
        <w:rPr>
          <w:rFonts w:hint="default"/>
        </w:rPr>
        <w:t>package com.example.lab4ui;</w:t>
      </w:r>
    </w:p>
    <w:p w14:paraId="5C2105BB">
      <w:pPr>
        <w:rPr>
          <w:rFonts w:hint="default"/>
        </w:rPr>
      </w:pPr>
    </w:p>
    <w:p w14:paraId="6B070864">
      <w:pPr>
        <w:rPr>
          <w:rFonts w:hint="default"/>
        </w:rPr>
      </w:pPr>
      <w:r>
        <w:rPr>
          <w:rFonts w:hint="default"/>
        </w:rPr>
        <w:t>import android.os.Bundle;</w:t>
      </w:r>
    </w:p>
    <w:p w14:paraId="740006E5">
      <w:pPr>
        <w:rPr>
          <w:rFonts w:hint="default"/>
        </w:rPr>
      </w:pPr>
      <w:r>
        <w:rPr>
          <w:rFonts w:hint="default"/>
        </w:rPr>
        <w:t>import android.view.Gravity;</w:t>
      </w:r>
    </w:p>
    <w:p w14:paraId="08D9D678">
      <w:pPr>
        <w:rPr>
          <w:rFonts w:hint="default"/>
        </w:rPr>
      </w:pPr>
      <w:r>
        <w:rPr>
          <w:rFonts w:hint="default"/>
        </w:rPr>
        <w:t>import android.view.LayoutInflater;</w:t>
      </w:r>
    </w:p>
    <w:p w14:paraId="461DEFB4">
      <w:pPr>
        <w:rPr>
          <w:rFonts w:hint="default"/>
        </w:rPr>
      </w:pPr>
      <w:r>
        <w:rPr>
          <w:rFonts w:hint="default"/>
        </w:rPr>
        <w:t>import android.view.View;</w:t>
      </w:r>
    </w:p>
    <w:p w14:paraId="58FEE5FF">
      <w:pPr>
        <w:rPr>
          <w:rFonts w:hint="default"/>
        </w:rPr>
      </w:pPr>
      <w:r>
        <w:rPr>
          <w:rFonts w:hint="default"/>
        </w:rPr>
        <w:t>import android.widget.EditText;</w:t>
      </w:r>
    </w:p>
    <w:p w14:paraId="346ED14E">
      <w:pPr>
        <w:rPr>
          <w:rFonts w:hint="default"/>
        </w:rPr>
      </w:pPr>
      <w:r>
        <w:rPr>
          <w:rFonts w:hint="default"/>
        </w:rPr>
        <w:t>import android.widget.TextView;</w:t>
      </w:r>
    </w:p>
    <w:p w14:paraId="7F6550FE">
      <w:pPr>
        <w:rPr>
          <w:rFonts w:hint="default"/>
        </w:rPr>
      </w:pPr>
      <w:r>
        <w:rPr>
          <w:rFonts w:hint="default"/>
        </w:rPr>
        <w:t>import android.widget.Toast;</w:t>
      </w:r>
    </w:p>
    <w:p w14:paraId="053ED65B">
      <w:pPr>
        <w:rPr>
          <w:rFonts w:hint="default"/>
        </w:rPr>
      </w:pPr>
      <w:r>
        <w:rPr>
          <w:rFonts w:hint="default"/>
        </w:rPr>
        <w:t>import androidx.appcompat.app.AppCompatActivity;</w:t>
      </w:r>
    </w:p>
    <w:p w14:paraId="10CE26AE">
      <w:pPr>
        <w:rPr>
          <w:rFonts w:hint="default"/>
        </w:rPr>
      </w:pPr>
    </w:p>
    <w:p w14:paraId="2C82C99D">
      <w:pPr>
        <w:rPr>
          <w:rFonts w:hint="default"/>
        </w:rPr>
      </w:pPr>
      <w:r>
        <w:rPr>
          <w:rFonts w:hint="default"/>
        </w:rPr>
        <w:t>public class LoginActivity extends AppCompatActivity {</w:t>
      </w:r>
    </w:p>
    <w:p w14:paraId="12109226">
      <w:pPr>
        <w:rPr>
          <w:rFonts w:hint="default"/>
        </w:rPr>
      </w:pPr>
      <w:r>
        <w:rPr>
          <w:rFonts w:hint="default"/>
        </w:rPr>
        <w:t xml:space="preserve">    private EditText edtEmail, edtPass;</w:t>
      </w:r>
    </w:p>
    <w:p w14:paraId="5EA8C6FF">
      <w:pPr>
        <w:rPr>
          <w:rFonts w:hint="default"/>
        </w:rPr>
      </w:pPr>
    </w:p>
    <w:p w14:paraId="477764D5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1DA9416B">
      <w:pPr>
        <w:rPr>
          <w:rFonts w:hint="default"/>
        </w:rPr>
      </w:pPr>
      <w:r>
        <w:rPr>
          <w:rFonts w:hint="default"/>
        </w:rPr>
        <w:t xml:space="preserve">    protected void onCreate(Bundle savedInstanceState) {</w:t>
      </w:r>
    </w:p>
    <w:p w14:paraId="0509B637">
      <w:pPr>
        <w:rPr>
          <w:rFonts w:hint="default"/>
        </w:rPr>
      </w:pPr>
      <w:r>
        <w:rPr>
          <w:rFonts w:hint="default"/>
        </w:rPr>
        <w:t xml:space="preserve">        super.onCreate(savedInstanceState);</w:t>
      </w:r>
    </w:p>
    <w:p w14:paraId="57BD340C">
      <w:pPr>
        <w:rPr>
          <w:rFonts w:hint="default"/>
        </w:rPr>
      </w:pPr>
      <w:r>
        <w:rPr>
          <w:rFonts w:hint="default"/>
        </w:rPr>
        <w:t xml:space="preserve">        setContentView(R.layout.m001_act_login);</w:t>
      </w:r>
    </w:p>
    <w:p w14:paraId="6E54C906">
      <w:pPr>
        <w:rPr>
          <w:rFonts w:hint="default"/>
        </w:rPr>
      </w:pPr>
    </w:p>
    <w:p w14:paraId="0D4015FB">
      <w:pPr>
        <w:rPr>
          <w:rFonts w:hint="default"/>
        </w:rPr>
      </w:pPr>
      <w:r>
        <w:rPr>
          <w:rFonts w:hint="default"/>
        </w:rPr>
        <w:t xml:space="preserve">        edtEmail = findViewById(R.id.edtEmail);</w:t>
      </w:r>
    </w:p>
    <w:p w14:paraId="02511F51">
      <w:pPr>
        <w:rPr>
          <w:rFonts w:hint="default"/>
        </w:rPr>
      </w:pPr>
      <w:r>
        <w:rPr>
          <w:rFonts w:hint="default"/>
        </w:rPr>
        <w:t xml:space="preserve">        edtPass = findViewById(R.id.edtPass);</w:t>
      </w:r>
    </w:p>
    <w:p w14:paraId="3982180B">
      <w:pPr>
        <w:rPr>
          <w:rFonts w:hint="default"/>
        </w:rPr>
      </w:pPr>
    </w:p>
    <w:p w14:paraId="1CBC79E3">
      <w:pPr>
        <w:rPr>
          <w:rFonts w:hint="default"/>
        </w:rPr>
      </w:pPr>
      <w:r>
        <w:rPr>
          <w:rFonts w:hint="default"/>
        </w:rPr>
        <w:t xml:space="preserve">        findViewById(R.id.btnLogin).setOnClickListener(v -&gt; showLoginToast());</w:t>
      </w:r>
    </w:p>
    <w:p w14:paraId="169774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7BE71C">
      <w:pPr>
        <w:rPr>
          <w:rFonts w:hint="default"/>
        </w:rPr>
      </w:pPr>
    </w:p>
    <w:p w14:paraId="1777174D">
      <w:pPr>
        <w:rPr>
          <w:rFonts w:hint="default"/>
        </w:rPr>
      </w:pPr>
      <w:r>
        <w:rPr>
          <w:rFonts w:hint="default"/>
        </w:rPr>
        <w:t xml:space="preserve">    private void showLoginToast() {</w:t>
      </w:r>
    </w:p>
    <w:p w14:paraId="70A7B85D">
      <w:pPr>
        <w:rPr>
          <w:rFonts w:hint="default"/>
        </w:rPr>
      </w:pPr>
      <w:r>
        <w:rPr>
          <w:rFonts w:hint="default"/>
        </w:rPr>
        <w:t xml:space="preserve">        String email = edtEmail.getText().toString().trim();</w:t>
      </w:r>
    </w:p>
    <w:p w14:paraId="55E24475">
      <w:pPr>
        <w:rPr>
          <w:rFonts w:hint="default"/>
        </w:rPr>
      </w:pPr>
      <w:r>
        <w:rPr>
          <w:rFonts w:hint="default"/>
        </w:rPr>
        <w:t xml:space="preserve">        String pass = edtPass.getText().toString().trim();</w:t>
      </w:r>
    </w:p>
    <w:p w14:paraId="43477D99">
      <w:pPr>
        <w:rPr>
          <w:rFonts w:hint="default"/>
        </w:rPr>
      </w:pPr>
    </w:p>
    <w:p w14:paraId="658BB349">
      <w:pPr>
        <w:rPr>
          <w:rFonts w:hint="default"/>
        </w:rPr>
      </w:pPr>
      <w:r>
        <w:rPr>
          <w:rFonts w:hint="default"/>
        </w:rPr>
        <w:t xml:space="preserve">        View toastView = LayoutInflater.from(this).inflate(R.layout.toast_login, null, false);</w:t>
      </w:r>
    </w:p>
    <w:p w14:paraId="38030C02">
      <w:pPr>
        <w:rPr>
          <w:rFonts w:hint="default"/>
        </w:rPr>
      </w:pPr>
      <w:r>
        <w:rPr>
          <w:rFonts w:hint="default"/>
        </w:rPr>
        <w:t xml:space="preserve">        TextView tv = toastView.findViewById(R.id.tvToast);</w:t>
      </w:r>
    </w:p>
    <w:p w14:paraId="636A38A8">
      <w:pPr>
        <w:rPr>
          <w:rFonts w:hint="default"/>
        </w:rPr>
      </w:pPr>
      <w:r>
        <w:rPr>
          <w:rFonts w:hint="default"/>
        </w:rPr>
        <w:t xml:space="preserve">        tv.setText("Đăng nhập thành công với email: " + email + " và mật khẩu: " + pass);</w:t>
      </w:r>
    </w:p>
    <w:p w14:paraId="194BA108">
      <w:pPr>
        <w:rPr>
          <w:rFonts w:hint="default"/>
        </w:rPr>
      </w:pPr>
    </w:p>
    <w:p w14:paraId="03B4848C">
      <w:pPr>
        <w:rPr>
          <w:rFonts w:hint="default"/>
        </w:rPr>
      </w:pPr>
      <w:r>
        <w:rPr>
          <w:rFonts w:hint="default"/>
        </w:rPr>
        <w:t xml:space="preserve">        Toast t = new Toast(this);</w:t>
      </w:r>
    </w:p>
    <w:p w14:paraId="4F6EE756">
      <w:pPr>
        <w:rPr>
          <w:rFonts w:hint="default"/>
        </w:rPr>
      </w:pPr>
      <w:r>
        <w:rPr>
          <w:rFonts w:hint="default"/>
        </w:rPr>
        <w:t xml:space="preserve">        t.setView(toastView);</w:t>
      </w:r>
    </w:p>
    <w:p w14:paraId="7A448E62">
      <w:pPr>
        <w:rPr>
          <w:rFonts w:hint="default"/>
        </w:rPr>
      </w:pPr>
      <w:r>
        <w:rPr>
          <w:rFonts w:hint="default"/>
        </w:rPr>
        <w:t xml:space="preserve">        t.setDuration(Toast.LENGTH_SHORT);</w:t>
      </w:r>
    </w:p>
    <w:p w14:paraId="3EBFDBCD">
      <w:pPr>
        <w:rPr>
          <w:rFonts w:hint="default"/>
        </w:rPr>
      </w:pPr>
      <w:r>
        <w:rPr>
          <w:rFonts w:hint="default"/>
        </w:rPr>
        <w:t xml:space="preserve">        t.setGravity(Gravity.BOTTOM, 0, 120);</w:t>
      </w:r>
    </w:p>
    <w:p w14:paraId="3034F81F">
      <w:pPr>
        <w:rPr>
          <w:rFonts w:hint="default"/>
        </w:rPr>
      </w:pPr>
      <w:r>
        <w:rPr>
          <w:rFonts w:hint="default"/>
        </w:rPr>
        <w:t xml:space="preserve">        t.show();</w:t>
      </w:r>
    </w:p>
    <w:p w14:paraId="6FC37E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54B32D">
      <w:pPr>
        <w:rPr>
          <w:rFonts w:hint="default"/>
        </w:rPr>
      </w:pPr>
      <w:r>
        <w:rPr>
          <w:rFonts w:hint="default"/>
        </w:rPr>
        <w:t>}</w:t>
      </w:r>
    </w:p>
    <w:p w14:paraId="53E3D7BD">
      <w:pPr>
        <w:rPr>
          <w:rFonts w:hint="default"/>
        </w:rPr>
      </w:pPr>
      <w:r>
        <w:drawing>
          <wp:inline distT="0" distB="0" distL="114300" distR="114300">
            <wp:extent cx="5271770" cy="3683635"/>
            <wp:effectExtent l="0" t="0" r="1143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160E">
      <w:pPr>
        <w:rPr>
          <w:rFonts w:hint="default"/>
        </w:rPr>
      </w:pPr>
      <w:r>
        <w:rPr>
          <w:rFonts w:hint="default"/>
        </w:rPr>
        <w:t>Khai báo trong AndroidManifest.xml</w:t>
      </w:r>
    </w:p>
    <w:p w14:paraId="0FD6C1D6">
      <w:pPr>
        <w:rPr>
          <w:rFonts w:hint="default"/>
        </w:rPr>
      </w:pPr>
    </w:p>
    <w:p w14:paraId="63E521F9">
      <w:pPr>
        <w:rPr>
          <w:rFonts w:hint="default"/>
        </w:rPr>
      </w:pPr>
      <w:r>
        <w:rPr>
          <w:rFonts w:hint="default"/>
        </w:rPr>
        <w:t>&lt;activity</w:t>
      </w:r>
    </w:p>
    <w:p w14:paraId="46918119">
      <w:pPr>
        <w:rPr>
          <w:rFonts w:hint="default"/>
        </w:rPr>
      </w:pPr>
      <w:r>
        <w:rPr>
          <w:rFonts w:hint="default"/>
        </w:rPr>
        <w:t xml:space="preserve">    android:name=".LoginActivity"</w:t>
      </w:r>
    </w:p>
    <w:p w14:paraId="27121AB0">
      <w:pPr>
        <w:rPr>
          <w:rFonts w:hint="default"/>
        </w:rPr>
      </w:pPr>
      <w:r>
        <w:rPr>
          <w:rFonts w:hint="default"/>
        </w:rPr>
        <w:t xml:space="preserve">    android:exported="true"&gt;</w:t>
      </w:r>
    </w:p>
    <w:p w14:paraId="57BFE040">
      <w:pPr>
        <w:rPr>
          <w:rFonts w:hint="default"/>
        </w:rPr>
      </w:pPr>
      <w:r>
        <w:rPr>
          <w:rFonts w:hint="default"/>
        </w:rPr>
        <w:t xml:space="preserve">    &lt;intent-filter&gt;</w:t>
      </w:r>
    </w:p>
    <w:p w14:paraId="671EB51C">
      <w:pPr>
        <w:rPr>
          <w:rFonts w:hint="default"/>
        </w:rPr>
      </w:pPr>
      <w:r>
        <w:rPr>
          <w:rFonts w:hint="default"/>
        </w:rPr>
        <w:t xml:space="preserve">        &lt;action android:name="android.intent.action.MAIN" /&gt;</w:t>
      </w:r>
    </w:p>
    <w:p w14:paraId="1D8D3310">
      <w:pPr>
        <w:rPr>
          <w:rFonts w:hint="default"/>
        </w:rPr>
      </w:pPr>
      <w:r>
        <w:rPr>
          <w:rFonts w:hint="default"/>
        </w:rPr>
        <w:t xml:space="preserve">        &lt;category android:name="android.intent.category.LAUNCHER" /&gt;</w:t>
      </w:r>
    </w:p>
    <w:p w14:paraId="6A204098">
      <w:pPr>
        <w:rPr>
          <w:rFonts w:hint="default"/>
        </w:rPr>
      </w:pPr>
      <w:r>
        <w:rPr>
          <w:rFonts w:hint="default"/>
        </w:rPr>
        <w:t xml:space="preserve">    &lt;/intent-filter&gt;</w:t>
      </w:r>
    </w:p>
    <w:p w14:paraId="154F5939">
      <w:pPr>
        <w:rPr>
          <w:rFonts w:hint="default"/>
        </w:rPr>
      </w:pPr>
      <w:r>
        <w:rPr>
          <w:rFonts w:hint="default"/>
        </w:rPr>
        <w:t>&lt;/activity&gt;</w:t>
      </w:r>
    </w:p>
    <w:p w14:paraId="7C9EAD24">
      <w:pPr>
        <w:rPr>
          <w:rFonts w:hint="default"/>
        </w:rPr>
      </w:pPr>
      <w:r>
        <w:drawing>
          <wp:inline distT="0" distB="0" distL="114300" distR="114300">
            <wp:extent cx="5263515" cy="2755265"/>
            <wp:effectExtent l="0" t="0" r="698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D9C6DB">
      <w:pPr>
        <w:rPr>
          <w:rFonts w:hint="default"/>
        </w:rPr>
      </w:pPr>
      <w:r>
        <w:rPr>
          <w:rFonts w:hint="default"/>
        </w:rPr>
        <w:t>C. LUYỆN TẬP 2 – MENU CHỦ ĐỀ + LISTVIEW TỪ VỰNG</w:t>
      </w:r>
    </w:p>
    <w:p w14:paraId="35174A1A">
      <w:pPr>
        <w:rPr>
          <w:rFonts w:hint="default"/>
        </w:rPr>
      </w:pPr>
    </w:p>
    <w:p w14:paraId="455BB69C">
      <w:pPr>
        <w:rPr>
          <w:rFonts w:hint="default"/>
        </w:rPr>
      </w:pPr>
      <w:r>
        <w:rPr>
          <w:rFonts w:hint="default"/>
        </w:rPr>
        <w:t>C1. THÊM CHUỖI CHỦ ĐỀ</w:t>
      </w:r>
    </w:p>
    <w:p w14:paraId="762C9586">
      <w:pPr>
        <w:rPr>
          <w:rFonts w:hint="default"/>
        </w:rPr>
      </w:pPr>
    </w:p>
    <w:p w14:paraId="7B13D1E5">
      <w:pPr>
        <w:rPr>
          <w:rFonts w:hint="default"/>
        </w:rPr>
      </w:pPr>
      <w:r>
        <w:rPr>
          <w:rFonts w:hint="default"/>
        </w:rPr>
        <w:t>Thêm vào strings.xml:</w:t>
      </w:r>
    </w:p>
    <w:p w14:paraId="1C21CB3D">
      <w:pPr>
        <w:rPr>
          <w:rFonts w:hint="default"/>
        </w:rPr>
      </w:pPr>
    </w:p>
    <w:p w14:paraId="174331D4">
      <w:pPr>
        <w:rPr>
          <w:rFonts w:hint="default"/>
        </w:rPr>
      </w:pPr>
      <w:r>
        <w:rPr>
          <w:rFonts w:hint="default"/>
        </w:rPr>
        <w:t>&lt;string name="txt_mess"&gt;Essentials&lt;/string&gt;</w:t>
      </w:r>
    </w:p>
    <w:p w14:paraId="03AFA5EB">
      <w:pPr>
        <w:rPr>
          <w:rFonts w:hint="default"/>
        </w:rPr>
      </w:pPr>
      <w:r>
        <w:rPr>
          <w:rFonts w:hint="default"/>
        </w:rPr>
        <w:t>&lt;string name="txt_flight"&gt;While Traveling&lt;/string&gt;</w:t>
      </w:r>
    </w:p>
    <w:p w14:paraId="1A399416">
      <w:pPr>
        <w:rPr>
          <w:rFonts w:hint="default"/>
        </w:rPr>
      </w:pPr>
      <w:r>
        <w:rPr>
          <w:rFonts w:hint="default"/>
        </w:rPr>
        <w:t>&lt;string name="txt_hospital"&gt;Help / Medical&lt;/string&gt;</w:t>
      </w:r>
    </w:p>
    <w:p w14:paraId="0D4F9325">
      <w:pPr>
        <w:rPr>
          <w:rFonts w:hint="default"/>
        </w:rPr>
      </w:pPr>
      <w:r>
        <w:rPr>
          <w:rFonts w:hint="default"/>
        </w:rPr>
        <w:t>&lt;string name="txt_hotel"&gt;At the hotel&lt;/string&gt;</w:t>
      </w:r>
    </w:p>
    <w:p w14:paraId="57E7C97D">
      <w:pPr>
        <w:rPr>
          <w:rFonts w:hint="default"/>
        </w:rPr>
      </w:pPr>
      <w:r>
        <w:rPr>
          <w:rFonts w:hint="default"/>
        </w:rPr>
        <w:t>&lt;string name="txt_restaurant"&gt;At the Restaurant&lt;/string&gt;</w:t>
      </w:r>
    </w:p>
    <w:p w14:paraId="199964E0">
      <w:pPr>
        <w:rPr>
          <w:rFonts w:hint="default"/>
        </w:rPr>
      </w:pPr>
      <w:r>
        <w:rPr>
          <w:rFonts w:hint="default"/>
        </w:rPr>
        <w:t>&lt;string name="txt_coctail"&gt;At the Bar&lt;/string&gt;</w:t>
      </w:r>
    </w:p>
    <w:p w14:paraId="2C626316">
      <w:pPr>
        <w:rPr>
          <w:rFonts w:hint="default"/>
        </w:rPr>
      </w:pPr>
      <w:r>
        <w:rPr>
          <w:rFonts w:hint="default"/>
        </w:rPr>
        <w:t>&lt;string name="txt_store"&gt;At the Store&lt;/string&gt;</w:t>
      </w:r>
    </w:p>
    <w:p w14:paraId="3196DB5A">
      <w:pPr>
        <w:rPr>
          <w:rFonts w:hint="default"/>
        </w:rPr>
      </w:pPr>
      <w:r>
        <w:rPr>
          <w:rFonts w:hint="default"/>
        </w:rPr>
        <w:t>&lt;string name="txt_work"&gt;Work&lt;/string&gt;</w:t>
      </w:r>
    </w:p>
    <w:p w14:paraId="442BF66E">
      <w:pPr>
        <w:rPr>
          <w:rFonts w:hint="default"/>
        </w:rPr>
      </w:pPr>
      <w:r>
        <w:rPr>
          <w:rFonts w:hint="default"/>
        </w:rPr>
        <w:t>&lt;string name="txt_time"&gt;Time&lt;/string&gt;</w:t>
      </w:r>
    </w:p>
    <w:p w14:paraId="3FE856D6">
      <w:pPr>
        <w:rPr>
          <w:rFonts w:hint="default"/>
        </w:rPr>
      </w:pPr>
      <w:r>
        <w:rPr>
          <w:rFonts w:hint="default"/>
        </w:rPr>
        <w:t>&lt;string name="txt_education"&gt;Education&lt;/string&gt;</w:t>
      </w:r>
    </w:p>
    <w:p w14:paraId="5C356943">
      <w:pPr>
        <w:rPr>
          <w:rFonts w:hint="default"/>
        </w:rPr>
      </w:pPr>
      <w:r>
        <w:rPr>
          <w:rFonts w:hint="default"/>
        </w:rPr>
        <w:t>&lt;string name="txt_movie"&gt;Entertainment&lt;/string&gt;</w:t>
      </w:r>
    </w:p>
    <w:p w14:paraId="38826356">
      <w:pPr>
        <w:rPr>
          <w:rFonts w:hint="default"/>
        </w:rPr>
      </w:pPr>
    </w:p>
    <w:p w14:paraId="2E498AFA">
      <w:pPr>
        <w:rPr>
          <w:rFonts w:hint="default"/>
        </w:rPr>
      </w:pPr>
      <w:r>
        <w:rPr>
          <w:rFonts w:hint="default"/>
        </w:rPr>
        <w:t>C2. LAYOUT ITEM &amp; ACTIONBAR</w:t>
      </w:r>
    </w:p>
    <w:p w14:paraId="52AFF83D">
      <w:pPr>
        <w:rPr>
          <w:rFonts w:hint="default"/>
        </w:rPr>
      </w:pPr>
    </w:p>
    <w:p w14:paraId="38C5FEAE">
      <w:pPr>
        <w:rPr>
          <w:rFonts w:hint="default"/>
        </w:rPr>
      </w:pPr>
      <w:r>
        <w:rPr>
          <w:rFonts w:hint="default"/>
        </w:rPr>
        <w:t>item_topic.xml</w:t>
      </w:r>
    </w:p>
    <w:p w14:paraId="03E57C30">
      <w:pPr>
        <w:rPr>
          <w:rFonts w:hint="default"/>
        </w:rPr>
      </w:pPr>
    </w:p>
    <w:p w14:paraId="260DEEAA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287F5748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0ECCE3D9">
      <w:pPr>
        <w:rPr>
          <w:rFonts w:hint="default"/>
        </w:rPr>
      </w:pPr>
      <w:r>
        <w:rPr>
          <w:rFonts w:hint="default"/>
        </w:rPr>
        <w:t xml:space="preserve">    xmlns:tools="http://schemas.android.com/tools"</w:t>
      </w:r>
    </w:p>
    <w:p w14:paraId="78752188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49C77660">
      <w:pPr>
        <w:rPr>
          <w:rFonts w:hint="default"/>
        </w:rPr>
      </w:pPr>
      <w:r>
        <w:rPr>
          <w:rFonts w:hint="default"/>
        </w:rPr>
        <w:t xml:space="preserve">    android:layout_height="72dp"</w:t>
      </w:r>
    </w:p>
    <w:p w14:paraId="302855AA">
      <w:pPr>
        <w:rPr>
          <w:rFonts w:hint="default"/>
        </w:rPr>
      </w:pPr>
      <w:r>
        <w:rPr>
          <w:rFonts w:hint="default"/>
        </w:rPr>
        <w:t xml:space="preserve">    android:orientation="horizontal"</w:t>
      </w:r>
    </w:p>
    <w:p w14:paraId="00E4B50E">
      <w:pPr>
        <w:rPr>
          <w:rFonts w:hint="default"/>
        </w:rPr>
      </w:pPr>
      <w:r>
        <w:rPr>
          <w:rFonts w:hint="default"/>
        </w:rPr>
        <w:t xml:space="preserve">    android:paddingHorizontal="10dp"</w:t>
      </w:r>
    </w:p>
    <w:p w14:paraId="1B316A21">
      <w:pPr>
        <w:rPr>
          <w:rFonts w:hint="default"/>
        </w:rPr>
      </w:pPr>
      <w:r>
        <w:rPr>
          <w:rFonts w:hint="default"/>
        </w:rPr>
        <w:t xml:space="preserve">    android:gravity="center_vertical"&gt;</w:t>
      </w:r>
    </w:p>
    <w:p w14:paraId="34D72888">
      <w:pPr>
        <w:rPr>
          <w:rFonts w:hint="default"/>
        </w:rPr>
      </w:pPr>
    </w:p>
    <w:p w14:paraId="30FEC9F0">
      <w:pPr>
        <w:rPr>
          <w:rFonts w:hint="default"/>
        </w:rPr>
      </w:pPr>
      <w:r>
        <w:rPr>
          <w:rFonts w:hint="default"/>
        </w:rPr>
        <w:t xml:space="preserve">    &lt;ImageView</w:t>
      </w:r>
    </w:p>
    <w:p w14:paraId="1AB37F2A">
      <w:pPr>
        <w:rPr>
          <w:rFonts w:hint="default"/>
        </w:rPr>
      </w:pPr>
      <w:r>
        <w:rPr>
          <w:rFonts w:hint="default"/>
        </w:rPr>
        <w:t xml:space="preserve">        android:id="@+id/iv_topic"</w:t>
      </w:r>
    </w:p>
    <w:p w14:paraId="05EFFCA4">
      <w:pPr>
        <w:rPr>
          <w:rFonts w:hint="default"/>
        </w:rPr>
      </w:pPr>
      <w:r>
        <w:rPr>
          <w:rFonts w:hint="default"/>
        </w:rPr>
        <w:t xml:space="preserve">        android:layout_width="64dp"</w:t>
      </w:r>
    </w:p>
    <w:p w14:paraId="731FAC71">
      <w:pPr>
        <w:rPr>
          <w:rFonts w:hint="default"/>
        </w:rPr>
      </w:pPr>
      <w:r>
        <w:rPr>
          <w:rFonts w:hint="default"/>
        </w:rPr>
        <w:t xml:space="preserve">        android:layout_height="64dp"</w:t>
      </w:r>
    </w:p>
    <w:p w14:paraId="179BC0BC">
      <w:pPr>
        <w:rPr>
          <w:rFonts w:hint="default"/>
        </w:rPr>
      </w:pPr>
      <w:r>
        <w:rPr>
          <w:rFonts w:hint="default"/>
        </w:rPr>
        <w:t xml:space="preserve">        android:src="@mipmap/ic_launcher"</w:t>
      </w:r>
    </w:p>
    <w:p w14:paraId="7B179C5B">
      <w:pPr>
        <w:rPr>
          <w:rFonts w:hint="default"/>
        </w:rPr>
      </w:pPr>
      <w:r>
        <w:rPr>
          <w:rFonts w:hint="default"/>
        </w:rPr>
        <w:t xml:space="preserve">        tools:ignore="ContentDescription" /&gt;</w:t>
      </w:r>
    </w:p>
    <w:p w14:paraId="7945C7E2">
      <w:pPr>
        <w:rPr>
          <w:rFonts w:hint="default"/>
        </w:rPr>
      </w:pPr>
    </w:p>
    <w:p w14:paraId="0A08A5C7">
      <w:pPr>
        <w:rPr>
          <w:rFonts w:hint="default"/>
        </w:rPr>
      </w:pPr>
      <w:r>
        <w:rPr>
          <w:rFonts w:hint="default"/>
        </w:rPr>
        <w:t xml:space="preserve">    &lt;TextView</w:t>
      </w:r>
    </w:p>
    <w:p w14:paraId="427F255D">
      <w:pPr>
        <w:rPr>
          <w:rFonts w:hint="default"/>
        </w:rPr>
      </w:pPr>
      <w:r>
        <w:rPr>
          <w:rFonts w:hint="default"/>
        </w:rPr>
        <w:t xml:space="preserve">        android:id="@+id/tv_topic"</w:t>
      </w:r>
    </w:p>
    <w:p w14:paraId="493FD490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637FEEC9">
      <w:pPr>
        <w:rPr>
          <w:rFonts w:hint="default"/>
        </w:rPr>
      </w:pPr>
      <w:r>
        <w:rPr>
          <w:rFonts w:hint="default"/>
        </w:rPr>
        <w:t xml:space="preserve">        android:layout_height="wrap_content"</w:t>
      </w:r>
    </w:p>
    <w:p w14:paraId="6FBE9657">
      <w:pPr>
        <w:rPr>
          <w:rFonts w:hint="default"/>
        </w:rPr>
      </w:pPr>
      <w:r>
        <w:rPr>
          <w:rFonts w:hint="default"/>
        </w:rPr>
        <w:t xml:space="preserve">        android:layout_marginStart="10dp"</w:t>
      </w:r>
    </w:p>
    <w:p w14:paraId="035342F5">
      <w:pPr>
        <w:rPr>
          <w:rFonts w:hint="default"/>
        </w:rPr>
      </w:pPr>
      <w:r>
        <w:rPr>
          <w:rFonts w:hint="default"/>
        </w:rPr>
        <w:t xml:space="preserve">        android:text="Topic"</w:t>
      </w:r>
    </w:p>
    <w:p w14:paraId="4F33C341">
      <w:pPr>
        <w:rPr>
          <w:rFonts w:hint="default"/>
        </w:rPr>
      </w:pPr>
      <w:r>
        <w:rPr>
          <w:rFonts w:hint="default"/>
        </w:rPr>
        <w:t xml:space="preserve">        android:textColor="@color/black"</w:t>
      </w:r>
    </w:p>
    <w:p w14:paraId="6C29951E">
      <w:pPr>
        <w:rPr>
          <w:rFonts w:hint="default"/>
        </w:rPr>
      </w:pPr>
      <w:r>
        <w:rPr>
          <w:rFonts w:hint="default"/>
        </w:rPr>
        <w:t xml:space="preserve">        android:textSize="18sp" /&gt;</w:t>
      </w:r>
    </w:p>
    <w:p w14:paraId="1013D2C5">
      <w:pPr>
        <w:rPr>
          <w:rFonts w:hint="default"/>
        </w:rPr>
      </w:pPr>
      <w:r>
        <w:rPr>
          <w:rFonts w:hint="default"/>
        </w:rPr>
        <w:t>&lt;/LinearLayout&gt;</w:t>
      </w:r>
    </w:p>
    <w:p w14:paraId="7368FF6B">
      <w:pPr>
        <w:rPr>
          <w:rFonts w:hint="default"/>
        </w:rPr>
      </w:pPr>
    </w:p>
    <w:p w14:paraId="544C10B5">
      <w:pPr>
        <w:rPr>
          <w:rFonts w:hint="default"/>
        </w:rPr>
      </w:pPr>
      <w:r>
        <w:rPr>
          <w:rFonts w:hint="default"/>
        </w:rPr>
        <w:t>actionbar_home.xml</w:t>
      </w:r>
    </w:p>
    <w:p w14:paraId="18581855">
      <w:pPr>
        <w:rPr>
          <w:rFonts w:hint="default"/>
        </w:rPr>
      </w:pPr>
    </w:p>
    <w:p w14:paraId="7D0B61B2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592592A3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33B8F698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2BAD438A">
      <w:pPr>
        <w:rPr>
          <w:rFonts w:hint="default"/>
        </w:rPr>
      </w:pPr>
      <w:r>
        <w:rPr>
          <w:rFonts w:hint="default"/>
        </w:rPr>
        <w:t xml:space="preserve">    android:layout_height="56dp"</w:t>
      </w:r>
    </w:p>
    <w:p w14:paraId="300C0F8F">
      <w:pPr>
        <w:rPr>
          <w:rFonts w:hint="default"/>
        </w:rPr>
      </w:pPr>
      <w:r>
        <w:rPr>
          <w:rFonts w:hint="default"/>
        </w:rPr>
        <w:t xml:space="preserve">    android:background="@color/purple_500"</w:t>
      </w:r>
    </w:p>
    <w:p w14:paraId="5186B74A">
      <w:pPr>
        <w:rPr>
          <w:rFonts w:hint="default"/>
        </w:rPr>
      </w:pPr>
      <w:r>
        <w:rPr>
          <w:rFonts w:hint="default"/>
        </w:rPr>
        <w:t xml:space="preserve">    android:orientation="horizontal"</w:t>
      </w:r>
    </w:p>
    <w:p w14:paraId="57930E23">
      <w:pPr>
        <w:rPr>
          <w:rFonts w:hint="default"/>
        </w:rPr>
      </w:pPr>
      <w:r>
        <w:rPr>
          <w:rFonts w:hint="default"/>
        </w:rPr>
        <w:t xml:space="preserve">    android:gravity="center_vertical"</w:t>
      </w:r>
    </w:p>
    <w:p w14:paraId="59A534F4">
      <w:pPr>
        <w:rPr>
          <w:rFonts w:hint="default"/>
        </w:rPr>
      </w:pPr>
      <w:r>
        <w:rPr>
          <w:rFonts w:hint="default"/>
        </w:rPr>
        <w:t xml:space="preserve">    android:paddingHorizontal="10dp"&gt;</w:t>
      </w:r>
    </w:p>
    <w:p w14:paraId="478B94F7">
      <w:pPr>
        <w:rPr>
          <w:rFonts w:hint="default"/>
        </w:rPr>
      </w:pPr>
    </w:p>
    <w:p w14:paraId="36A95A71">
      <w:pPr>
        <w:rPr>
          <w:rFonts w:hint="default"/>
        </w:rPr>
      </w:pPr>
      <w:r>
        <w:rPr>
          <w:rFonts w:hint="default"/>
        </w:rPr>
        <w:t xml:space="preserve">    &lt;TextView</w:t>
      </w:r>
    </w:p>
    <w:p w14:paraId="650B3A60">
      <w:pPr>
        <w:rPr>
          <w:rFonts w:hint="default"/>
        </w:rPr>
      </w:pPr>
      <w:r>
        <w:rPr>
          <w:rFonts w:hint="default"/>
        </w:rPr>
        <w:t xml:space="preserve">        android:layout_width="0dp"</w:t>
      </w:r>
    </w:p>
    <w:p w14:paraId="3FF453A9">
      <w:pPr>
        <w:rPr>
          <w:rFonts w:hint="default"/>
        </w:rPr>
      </w:pPr>
      <w:r>
        <w:rPr>
          <w:rFonts w:hint="default"/>
        </w:rPr>
        <w:t xml:space="preserve">        android:layout_height="match_parent"</w:t>
      </w:r>
    </w:p>
    <w:p w14:paraId="46CAC156">
      <w:pPr>
        <w:rPr>
          <w:rFonts w:hint="default"/>
        </w:rPr>
      </w:pPr>
      <w:r>
        <w:rPr>
          <w:rFonts w:hint="default"/>
        </w:rPr>
        <w:t xml:space="preserve">        android:layout_weight="1"</w:t>
      </w:r>
    </w:p>
    <w:p w14:paraId="0195E265">
      <w:pPr>
        <w:rPr>
          <w:rFonts w:hint="default"/>
        </w:rPr>
      </w:pPr>
      <w:r>
        <w:rPr>
          <w:rFonts w:hint="default"/>
        </w:rPr>
        <w:t xml:space="preserve">        android:gravity="center_vertical"</w:t>
      </w:r>
    </w:p>
    <w:p w14:paraId="48BB12F0">
      <w:pPr>
        <w:rPr>
          <w:rFonts w:hint="default"/>
        </w:rPr>
      </w:pPr>
      <w:r>
        <w:rPr>
          <w:rFonts w:hint="default"/>
        </w:rPr>
        <w:t xml:space="preserve">        android:text="@string/app_name"</w:t>
      </w:r>
    </w:p>
    <w:p w14:paraId="3A1F0062">
      <w:pPr>
        <w:rPr>
          <w:rFonts w:hint="default"/>
        </w:rPr>
      </w:pPr>
      <w:r>
        <w:rPr>
          <w:rFonts w:hint="default"/>
        </w:rPr>
        <w:t xml:space="preserve">        android:textColor="@color/white"</w:t>
      </w:r>
    </w:p>
    <w:p w14:paraId="22342974">
      <w:pPr>
        <w:rPr>
          <w:rFonts w:hint="default"/>
        </w:rPr>
      </w:pPr>
      <w:r>
        <w:rPr>
          <w:rFonts w:hint="default"/>
        </w:rPr>
        <w:t xml:space="preserve">        android:textSize="22sp" /&gt;</w:t>
      </w:r>
    </w:p>
    <w:p w14:paraId="41ADEC29">
      <w:pPr>
        <w:rPr>
          <w:rFonts w:hint="default"/>
        </w:rPr>
      </w:pPr>
      <w:r>
        <w:rPr>
          <w:rFonts w:hint="default"/>
        </w:rPr>
        <w:t>&lt;/LinearLayout&gt;</w:t>
      </w:r>
    </w:p>
    <w:p w14:paraId="6D22F9E2">
      <w:pPr>
        <w:rPr>
          <w:rFonts w:hint="default"/>
        </w:rPr>
      </w:pPr>
    </w:p>
    <w:p w14:paraId="46D02FF5">
      <w:pPr>
        <w:rPr>
          <w:rFonts w:hint="default"/>
        </w:rPr>
      </w:pPr>
      <w:r>
        <w:rPr>
          <w:rFonts w:hint="default"/>
        </w:rPr>
        <w:t>activity_main.xml</w:t>
      </w:r>
    </w:p>
    <w:p w14:paraId="6CF4E94C">
      <w:pPr>
        <w:rPr>
          <w:rFonts w:hint="default"/>
        </w:rPr>
      </w:pPr>
    </w:p>
    <w:p w14:paraId="68DC1E40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4BB31E5E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6F6D6FA5">
      <w:pPr>
        <w:rPr>
          <w:rFonts w:hint="default"/>
        </w:rPr>
      </w:pPr>
      <w:r>
        <w:rPr>
          <w:rFonts w:hint="default"/>
        </w:rPr>
        <w:t xml:space="preserve">    android:orientation="vertical"</w:t>
      </w:r>
    </w:p>
    <w:p w14:paraId="4EFCC101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2A6B7FCE">
      <w:pPr>
        <w:rPr>
          <w:rFonts w:hint="default"/>
        </w:rPr>
      </w:pPr>
      <w:r>
        <w:rPr>
          <w:rFonts w:hint="default"/>
        </w:rPr>
        <w:t xml:space="preserve">    android:layout_height="match_parent"&gt;</w:t>
      </w:r>
    </w:p>
    <w:p w14:paraId="635FB7CE">
      <w:pPr>
        <w:rPr>
          <w:rFonts w:hint="default"/>
        </w:rPr>
      </w:pPr>
    </w:p>
    <w:p w14:paraId="09F2F5A1">
      <w:pPr>
        <w:rPr>
          <w:rFonts w:hint="default"/>
        </w:rPr>
      </w:pPr>
      <w:r>
        <w:rPr>
          <w:rFonts w:hint="default"/>
        </w:rPr>
        <w:t xml:space="preserve">    &lt;include layout="@layout/actionbar_home" /&gt;</w:t>
      </w:r>
    </w:p>
    <w:p w14:paraId="383874F6">
      <w:pPr>
        <w:rPr>
          <w:rFonts w:hint="default"/>
        </w:rPr>
      </w:pPr>
    </w:p>
    <w:p w14:paraId="3B531AB3">
      <w:pPr>
        <w:rPr>
          <w:rFonts w:hint="default"/>
        </w:rPr>
      </w:pPr>
      <w:r>
        <w:rPr>
          <w:rFonts w:hint="default"/>
        </w:rPr>
        <w:t xml:space="preserve">    &lt;LinearLayout</w:t>
      </w:r>
    </w:p>
    <w:p w14:paraId="3281CC92">
      <w:pPr>
        <w:rPr>
          <w:rFonts w:hint="default"/>
        </w:rPr>
      </w:pPr>
      <w:r>
        <w:rPr>
          <w:rFonts w:hint="default"/>
        </w:rPr>
        <w:t xml:space="preserve">        android:id="@+id/ln_main"</w:t>
      </w:r>
    </w:p>
    <w:p w14:paraId="044BAABA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390BB086">
      <w:pPr>
        <w:rPr>
          <w:rFonts w:hint="default"/>
        </w:rPr>
      </w:pPr>
      <w:r>
        <w:rPr>
          <w:rFonts w:hint="default"/>
        </w:rPr>
        <w:t xml:space="preserve">        android:layout_height="match_parent"</w:t>
      </w:r>
    </w:p>
    <w:p w14:paraId="0818B7A3">
      <w:pPr>
        <w:rPr>
          <w:rFonts w:hint="default"/>
        </w:rPr>
      </w:pPr>
      <w:r>
        <w:rPr>
          <w:rFonts w:hint="default"/>
        </w:rPr>
        <w:t xml:space="preserve">        android:padding="10dp"</w:t>
      </w:r>
    </w:p>
    <w:p w14:paraId="48D0C272">
      <w:pPr>
        <w:rPr>
          <w:rFonts w:hint="default"/>
        </w:rPr>
      </w:pPr>
      <w:r>
        <w:rPr>
          <w:rFonts w:hint="default"/>
        </w:rPr>
        <w:t xml:space="preserve">        android:orientation="vertical"/&gt;</w:t>
      </w:r>
    </w:p>
    <w:p w14:paraId="6ED014E1">
      <w:pPr>
        <w:rPr>
          <w:rFonts w:hint="default"/>
        </w:rPr>
      </w:pPr>
      <w:r>
        <w:rPr>
          <w:rFonts w:hint="default"/>
        </w:rPr>
        <w:t>&lt;/LinearLayout&gt;</w:t>
      </w:r>
    </w:p>
    <w:p w14:paraId="6A128749">
      <w:pPr>
        <w:rPr>
          <w:rFonts w:hint="default"/>
        </w:rPr>
      </w:pPr>
    </w:p>
    <w:p w14:paraId="7178BDBB">
      <w:pPr>
        <w:rPr>
          <w:rFonts w:hint="default"/>
        </w:rPr>
      </w:pPr>
      <w:r>
        <w:rPr>
          <w:rFonts w:hint="default"/>
        </w:rPr>
        <w:t>C3. TẠO DANH SÁCH CHỦ ĐỀ ĐỘNG</w:t>
      </w:r>
    </w:p>
    <w:p w14:paraId="0578D5F9">
      <w:pPr>
        <w:rPr>
          <w:rFonts w:hint="default"/>
        </w:rPr>
      </w:pPr>
    </w:p>
    <w:p w14:paraId="563348FE">
      <w:pPr>
        <w:rPr>
          <w:rFonts w:hint="default"/>
        </w:rPr>
      </w:pPr>
      <w:r>
        <w:rPr>
          <w:rFonts w:hint="default"/>
        </w:rPr>
        <w:t>MainActivity.java</w:t>
      </w:r>
    </w:p>
    <w:p w14:paraId="7C445FFB">
      <w:pPr>
        <w:rPr>
          <w:rFonts w:hint="default"/>
        </w:rPr>
      </w:pPr>
    </w:p>
    <w:p w14:paraId="28367F10">
      <w:pPr>
        <w:rPr>
          <w:rFonts w:hint="default"/>
        </w:rPr>
      </w:pPr>
      <w:r>
        <w:rPr>
          <w:rFonts w:hint="default"/>
        </w:rPr>
        <w:t>package com.example.lab4ui;</w:t>
      </w:r>
    </w:p>
    <w:p w14:paraId="46AACB35">
      <w:pPr>
        <w:rPr>
          <w:rFonts w:hint="default"/>
        </w:rPr>
      </w:pPr>
    </w:p>
    <w:p w14:paraId="5AE53EBF">
      <w:pPr>
        <w:rPr>
          <w:rFonts w:hint="default"/>
        </w:rPr>
      </w:pPr>
      <w:r>
        <w:rPr>
          <w:rFonts w:hint="default"/>
        </w:rPr>
        <w:t>import android.content.Intent;</w:t>
      </w:r>
    </w:p>
    <w:p w14:paraId="28A50895">
      <w:pPr>
        <w:rPr>
          <w:rFonts w:hint="default"/>
        </w:rPr>
      </w:pPr>
      <w:r>
        <w:rPr>
          <w:rFonts w:hint="default"/>
        </w:rPr>
        <w:t>import android.os.Bundle;</w:t>
      </w:r>
    </w:p>
    <w:p w14:paraId="53680FE0">
      <w:pPr>
        <w:rPr>
          <w:rFonts w:hint="default"/>
        </w:rPr>
      </w:pPr>
      <w:r>
        <w:rPr>
          <w:rFonts w:hint="default"/>
        </w:rPr>
        <w:t>import android.view.LayoutInflater;</w:t>
      </w:r>
    </w:p>
    <w:p w14:paraId="46006F9B">
      <w:pPr>
        <w:rPr>
          <w:rFonts w:hint="default"/>
        </w:rPr>
      </w:pPr>
      <w:r>
        <w:rPr>
          <w:rFonts w:hint="default"/>
        </w:rPr>
        <w:t>import android.view.View;</w:t>
      </w:r>
    </w:p>
    <w:p w14:paraId="47A8D973">
      <w:pPr>
        <w:rPr>
          <w:rFonts w:hint="default"/>
        </w:rPr>
      </w:pPr>
      <w:r>
        <w:rPr>
          <w:rFonts w:hint="default"/>
        </w:rPr>
        <w:t>import android.widget.LinearLayout;</w:t>
      </w:r>
    </w:p>
    <w:p w14:paraId="23538F6B">
      <w:pPr>
        <w:rPr>
          <w:rFonts w:hint="default"/>
        </w:rPr>
      </w:pPr>
      <w:r>
        <w:rPr>
          <w:rFonts w:hint="default"/>
        </w:rPr>
        <w:t>import android.widget.TextView;</w:t>
      </w:r>
    </w:p>
    <w:p w14:paraId="4E9C76CE">
      <w:pPr>
        <w:rPr>
          <w:rFonts w:hint="default"/>
        </w:rPr>
      </w:pPr>
      <w:r>
        <w:rPr>
          <w:rFonts w:hint="default"/>
        </w:rPr>
        <w:t>import android.widget.Toast;</w:t>
      </w:r>
    </w:p>
    <w:p w14:paraId="26E8097D">
      <w:pPr>
        <w:rPr>
          <w:rFonts w:hint="default"/>
        </w:rPr>
      </w:pPr>
      <w:r>
        <w:rPr>
          <w:rFonts w:hint="default"/>
        </w:rPr>
        <w:t>import androidx.appcompat.app.AppCompatActivity;</w:t>
      </w:r>
    </w:p>
    <w:p w14:paraId="2A9339B5">
      <w:pPr>
        <w:rPr>
          <w:rFonts w:hint="default"/>
        </w:rPr>
      </w:pPr>
    </w:p>
    <w:p w14:paraId="21ECDA49">
      <w:pPr>
        <w:rPr>
          <w:rFonts w:hint="default"/>
        </w:rPr>
      </w:pPr>
      <w:r>
        <w:rPr>
          <w:rFonts w:hint="default"/>
        </w:rPr>
        <w:t>public class MainActivity extends AppCompatActivity {</w:t>
      </w:r>
    </w:p>
    <w:p w14:paraId="04598D57">
      <w:pPr>
        <w:rPr>
          <w:rFonts w:hint="default"/>
        </w:rPr>
      </w:pPr>
      <w:r>
        <w:rPr>
          <w:rFonts w:hint="default"/>
        </w:rPr>
        <w:t xml:space="preserve">    private static final int[] ID_TEXTS = {</w:t>
      </w:r>
    </w:p>
    <w:p w14:paraId="19433565">
      <w:pPr>
        <w:rPr>
          <w:rFonts w:hint="default"/>
        </w:rPr>
      </w:pPr>
      <w:r>
        <w:rPr>
          <w:rFonts w:hint="default"/>
        </w:rPr>
        <w:t xml:space="preserve">        R.string.txt_mess, R.string.txt_flight, R.string.txt_hospital,</w:t>
      </w:r>
    </w:p>
    <w:p w14:paraId="4645E73D">
      <w:pPr>
        <w:rPr>
          <w:rFonts w:hint="default"/>
        </w:rPr>
      </w:pPr>
      <w:r>
        <w:rPr>
          <w:rFonts w:hint="default"/>
        </w:rPr>
        <w:t xml:space="preserve">        R.string.txt_hotel, R.string.txt_restaurant, R.string.txt_coctail,</w:t>
      </w:r>
    </w:p>
    <w:p w14:paraId="6E2A9117">
      <w:pPr>
        <w:rPr>
          <w:rFonts w:hint="default"/>
        </w:rPr>
      </w:pPr>
      <w:r>
        <w:rPr>
          <w:rFonts w:hint="default"/>
        </w:rPr>
        <w:t xml:space="preserve">        R.string.txt_store, R.string.txt_work, R.string.txt_time,</w:t>
      </w:r>
    </w:p>
    <w:p w14:paraId="6E3B859D">
      <w:pPr>
        <w:rPr>
          <w:rFonts w:hint="default"/>
        </w:rPr>
      </w:pPr>
      <w:r>
        <w:rPr>
          <w:rFonts w:hint="default"/>
        </w:rPr>
        <w:t xml:space="preserve">        R.string.txt_education, R.string.txt_movie</w:t>
      </w:r>
    </w:p>
    <w:p w14:paraId="1A9A5EFF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D0F487B">
      <w:pPr>
        <w:rPr>
          <w:rFonts w:hint="default"/>
        </w:rPr>
      </w:pPr>
    </w:p>
    <w:p w14:paraId="3236564E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75F088C">
      <w:pPr>
        <w:rPr>
          <w:rFonts w:hint="default"/>
        </w:rPr>
      </w:pPr>
      <w:r>
        <w:rPr>
          <w:rFonts w:hint="default"/>
        </w:rPr>
        <w:t xml:space="preserve">    protected void onCreate(Bundle savedInstanceState) {</w:t>
      </w:r>
    </w:p>
    <w:p w14:paraId="690DA6EF">
      <w:pPr>
        <w:rPr>
          <w:rFonts w:hint="default"/>
        </w:rPr>
      </w:pPr>
      <w:r>
        <w:rPr>
          <w:rFonts w:hint="default"/>
        </w:rPr>
        <w:t xml:space="preserve">        super.onCreate(savedInstanceState);</w:t>
      </w:r>
    </w:p>
    <w:p w14:paraId="343396BB">
      <w:pPr>
        <w:rPr>
          <w:rFonts w:hint="default"/>
        </w:rPr>
      </w:pPr>
      <w:r>
        <w:rPr>
          <w:rFonts w:hint="default"/>
        </w:rPr>
        <w:t xml:space="preserve">        setContentView(R.layout.activity_main);</w:t>
      </w:r>
    </w:p>
    <w:p w14:paraId="014AF4CB">
      <w:pPr>
        <w:rPr>
          <w:rFonts w:hint="default"/>
        </w:rPr>
      </w:pPr>
      <w:r>
        <w:rPr>
          <w:rFonts w:hint="default"/>
        </w:rPr>
        <w:t xml:space="preserve">        initView();</w:t>
      </w:r>
    </w:p>
    <w:p w14:paraId="041089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42888A">
      <w:pPr>
        <w:rPr>
          <w:rFonts w:hint="default"/>
        </w:rPr>
      </w:pPr>
    </w:p>
    <w:p w14:paraId="50666882">
      <w:pPr>
        <w:rPr>
          <w:rFonts w:hint="default"/>
        </w:rPr>
      </w:pPr>
      <w:r>
        <w:rPr>
          <w:rFonts w:hint="default"/>
        </w:rPr>
        <w:t xml:space="preserve">    private void initView() {</w:t>
      </w:r>
    </w:p>
    <w:p w14:paraId="2BEA38FA">
      <w:pPr>
        <w:rPr>
          <w:rFonts w:hint="default"/>
        </w:rPr>
      </w:pPr>
      <w:r>
        <w:rPr>
          <w:rFonts w:hint="default"/>
        </w:rPr>
        <w:t xml:space="preserve">        LinearLayout lnMain = findViewById(R.id.ln_main);</w:t>
      </w:r>
    </w:p>
    <w:p w14:paraId="75AC4BD7">
      <w:pPr>
        <w:rPr>
          <w:rFonts w:hint="default"/>
        </w:rPr>
      </w:pPr>
      <w:r>
        <w:rPr>
          <w:rFonts w:hint="default"/>
        </w:rPr>
        <w:t xml:space="preserve">        lnMain.removeAllViews();</w:t>
      </w:r>
    </w:p>
    <w:p w14:paraId="2FBABE48">
      <w:pPr>
        <w:rPr>
          <w:rFonts w:hint="default"/>
        </w:rPr>
      </w:pPr>
    </w:p>
    <w:p w14:paraId="6D45AA1E">
      <w:pPr>
        <w:rPr>
          <w:rFonts w:hint="default"/>
        </w:rPr>
      </w:pPr>
      <w:r>
        <w:rPr>
          <w:rFonts w:hint="default"/>
        </w:rPr>
        <w:t xml:space="preserve">        for (int i = 0; i &lt; ID_TEXTS.length; i++) {</w:t>
      </w:r>
    </w:p>
    <w:p w14:paraId="75EFDA9F">
      <w:pPr>
        <w:rPr>
          <w:rFonts w:hint="default"/>
        </w:rPr>
      </w:pPr>
      <w:r>
        <w:rPr>
          <w:rFonts w:hint="default"/>
        </w:rPr>
        <w:t xml:space="preserve">            final int index = i;</w:t>
      </w:r>
    </w:p>
    <w:p w14:paraId="6FA93706">
      <w:pPr>
        <w:rPr>
          <w:rFonts w:hint="default"/>
        </w:rPr>
      </w:pPr>
      <w:r>
        <w:rPr>
          <w:rFonts w:hint="default"/>
        </w:rPr>
        <w:t xml:space="preserve">            View v = LayoutInflater.from(this).inflate(R.layout.item_topic, lnMain, false);</w:t>
      </w:r>
    </w:p>
    <w:p w14:paraId="15273018">
      <w:pPr>
        <w:rPr>
          <w:rFonts w:hint="default"/>
        </w:rPr>
      </w:pPr>
      <w:r>
        <w:rPr>
          <w:rFonts w:hint="default"/>
        </w:rPr>
        <w:t xml:space="preserve">            TextView tvTopic = v.findViewById(R.id.tv_topic);</w:t>
      </w:r>
    </w:p>
    <w:p w14:paraId="6EA15F3E">
      <w:pPr>
        <w:rPr>
          <w:rFonts w:hint="default"/>
        </w:rPr>
      </w:pPr>
      <w:r>
        <w:rPr>
          <w:rFonts w:hint="default"/>
        </w:rPr>
        <w:t xml:space="preserve">            tvTopic.setText(ID_TEXTS[i]);</w:t>
      </w:r>
    </w:p>
    <w:p w14:paraId="0687371E">
      <w:pPr>
        <w:rPr>
          <w:rFonts w:hint="default"/>
        </w:rPr>
      </w:pPr>
    </w:p>
    <w:p w14:paraId="0FB224DB">
      <w:pPr>
        <w:rPr>
          <w:rFonts w:hint="default"/>
        </w:rPr>
      </w:pPr>
      <w:r>
        <w:rPr>
          <w:rFonts w:hint="default"/>
        </w:rPr>
        <w:t xml:space="preserve">            v.setOnClickListener(view -&gt; {</w:t>
      </w:r>
    </w:p>
    <w:p w14:paraId="7703E94A">
      <w:pPr>
        <w:rPr>
          <w:rFonts w:hint="default"/>
        </w:rPr>
      </w:pPr>
      <w:r>
        <w:rPr>
          <w:rFonts w:hint="default"/>
        </w:rPr>
        <w:t xml:space="preserve">                // Hiển thị 3 từ mẫu</w:t>
      </w:r>
    </w:p>
    <w:p w14:paraId="76DB5859">
      <w:pPr>
        <w:rPr>
          <w:rFonts w:hint="default"/>
        </w:rPr>
      </w:pPr>
      <w:r>
        <w:rPr>
          <w:rFonts w:hint="default"/>
        </w:rPr>
        <w:t xml:space="preserve">                Toast.makeText(this, sampleWords(index), Toast.LENGTH_SHORT).show();</w:t>
      </w:r>
    </w:p>
    <w:p w14:paraId="4B3AEFE4">
      <w:pPr>
        <w:rPr>
          <w:rFonts w:hint="default"/>
        </w:rPr>
      </w:pPr>
    </w:p>
    <w:p w14:paraId="21CAB9CC">
      <w:pPr>
        <w:rPr>
          <w:rFonts w:hint="default"/>
        </w:rPr>
      </w:pPr>
      <w:r>
        <w:rPr>
          <w:rFonts w:hint="default"/>
        </w:rPr>
        <w:t xml:space="preserve">                // Mở màn hình chi tiết</w:t>
      </w:r>
    </w:p>
    <w:p w14:paraId="1022150D">
      <w:pPr>
        <w:rPr>
          <w:rFonts w:hint="default"/>
        </w:rPr>
      </w:pPr>
      <w:r>
        <w:rPr>
          <w:rFonts w:hint="default"/>
        </w:rPr>
        <w:t xml:space="preserve">                Intent it = new Intent(this, TopicWordsActivity.class);</w:t>
      </w:r>
    </w:p>
    <w:p w14:paraId="234FD1E4">
      <w:pPr>
        <w:rPr>
          <w:rFonts w:hint="default"/>
        </w:rPr>
      </w:pPr>
      <w:r>
        <w:rPr>
          <w:rFonts w:hint="default"/>
        </w:rPr>
        <w:t xml:space="preserve">                it.putExtra("topicIndex", index);</w:t>
      </w:r>
    </w:p>
    <w:p w14:paraId="45CD97F2">
      <w:pPr>
        <w:rPr>
          <w:rFonts w:hint="default"/>
        </w:rPr>
      </w:pPr>
      <w:r>
        <w:rPr>
          <w:rFonts w:hint="default"/>
        </w:rPr>
        <w:t xml:space="preserve">                startActivity(it);</w:t>
      </w:r>
    </w:p>
    <w:p w14:paraId="5645B47F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9E35596">
      <w:pPr>
        <w:rPr>
          <w:rFonts w:hint="default"/>
        </w:rPr>
      </w:pPr>
    </w:p>
    <w:p w14:paraId="0EA3F308">
      <w:pPr>
        <w:rPr>
          <w:rFonts w:hint="default"/>
        </w:rPr>
      </w:pPr>
      <w:r>
        <w:rPr>
          <w:rFonts w:hint="default"/>
        </w:rPr>
        <w:t xml:space="preserve">            lnMain.addView(v);</w:t>
      </w:r>
    </w:p>
    <w:p w14:paraId="51E0982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6315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061C1B">
      <w:pPr>
        <w:rPr>
          <w:rFonts w:hint="default"/>
        </w:rPr>
      </w:pPr>
    </w:p>
    <w:p w14:paraId="6647AD2D">
      <w:pPr>
        <w:rPr>
          <w:rFonts w:hint="default"/>
        </w:rPr>
      </w:pPr>
      <w:r>
        <w:rPr>
          <w:rFonts w:hint="default"/>
        </w:rPr>
        <w:t xml:space="preserve">    private String sampleWords(int idx) {</w:t>
      </w:r>
    </w:p>
    <w:p w14:paraId="095BDCEB">
      <w:pPr>
        <w:rPr>
          <w:rFonts w:hint="default"/>
        </w:rPr>
      </w:pPr>
      <w:r>
        <w:rPr>
          <w:rFonts w:hint="default"/>
        </w:rPr>
        <w:t xml:space="preserve">        String[][] data = sampleData();</w:t>
      </w:r>
    </w:p>
    <w:p w14:paraId="268C4676">
      <w:pPr>
        <w:rPr>
          <w:rFonts w:hint="default"/>
        </w:rPr>
      </w:pPr>
      <w:r>
        <w:rPr>
          <w:rFonts w:hint="default"/>
        </w:rPr>
        <w:t xml:space="preserve">        int n = Math.min(3, data[idx].length);</w:t>
      </w:r>
    </w:p>
    <w:p w14:paraId="7FC8167E">
      <w:pPr>
        <w:rPr>
          <w:rFonts w:hint="default"/>
        </w:rPr>
      </w:pPr>
      <w:r>
        <w:rPr>
          <w:rFonts w:hint="default"/>
        </w:rPr>
        <w:t xml:space="preserve">        StringBuilder sb = new StringBuilder("Từ vựng: ");</w:t>
      </w:r>
    </w:p>
    <w:p w14:paraId="500EC02F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12139588">
      <w:pPr>
        <w:rPr>
          <w:rFonts w:hint="default"/>
        </w:rPr>
      </w:pPr>
      <w:r>
        <w:rPr>
          <w:rFonts w:hint="default"/>
        </w:rPr>
        <w:t xml:space="preserve">            if (i &gt; 0) sb.append(", ");</w:t>
      </w:r>
    </w:p>
    <w:p w14:paraId="6972D0EB">
      <w:pPr>
        <w:rPr>
          <w:rFonts w:hint="default"/>
        </w:rPr>
      </w:pPr>
      <w:r>
        <w:rPr>
          <w:rFonts w:hint="default"/>
        </w:rPr>
        <w:t xml:space="preserve">            sb.append(data[idx][i]);</w:t>
      </w:r>
    </w:p>
    <w:p w14:paraId="41384D8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EA2911">
      <w:pPr>
        <w:rPr>
          <w:rFonts w:hint="default"/>
        </w:rPr>
      </w:pPr>
      <w:r>
        <w:rPr>
          <w:rFonts w:hint="default"/>
        </w:rPr>
        <w:t xml:space="preserve">        return sb.toString();</w:t>
      </w:r>
    </w:p>
    <w:p w14:paraId="6695CE3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C47AF2">
      <w:pPr>
        <w:rPr>
          <w:rFonts w:hint="default"/>
        </w:rPr>
      </w:pPr>
    </w:p>
    <w:p w14:paraId="5E1E9AD1">
      <w:pPr>
        <w:rPr>
          <w:rFonts w:hint="default"/>
        </w:rPr>
      </w:pPr>
      <w:r>
        <w:rPr>
          <w:rFonts w:hint="default"/>
        </w:rPr>
        <w:t xml:space="preserve">    public static String[][] sampleData() {</w:t>
      </w:r>
    </w:p>
    <w:p w14:paraId="264C99E3">
      <w:pPr>
        <w:rPr>
          <w:rFonts w:hint="default"/>
        </w:rPr>
      </w:pPr>
      <w:r>
        <w:rPr>
          <w:rFonts w:hint="default"/>
        </w:rPr>
        <w:t xml:space="preserve">        return new String[][] {</w:t>
      </w:r>
    </w:p>
    <w:p w14:paraId="5393B4F8">
      <w:pPr>
        <w:rPr>
          <w:rFonts w:hint="default"/>
        </w:rPr>
      </w:pPr>
      <w:r>
        <w:rPr>
          <w:rFonts w:hint="default"/>
        </w:rPr>
        <w:t xml:space="preserve">            {"hello","thanks","sorry"},</w:t>
      </w:r>
    </w:p>
    <w:p w14:paraId="2642C0C2">
      <w:pPr>
        <w:rPr>
          <w:rFonts w:hint="default"/>
        </w:rPr>
      </w:pPr>
      <w:r>
        <w:rPr>
          <w:rFonts w:hint="default"/>
        </w:rPr>
        <w:t xml:space="preserve">            {"ticket","passport","luggage"},</w:t>
      </w:r>
    </w:p>
    <w:p w14:paraId="633AD249">
      <w:pPr>
        <w:rPr>
          <w:rFonts w:hint="default"/>
        </w:rPr>
      </w:pPr>
      <w:r>
        <w:rPr>
          <w:rFonts w:hint="default"/>
        </w:rPr>
        <w:t xml:space="preserve">            {"doctor","medicine","clinic"},</w:t>
      </w:r>
    </w:p>
    <w:p w14:paraId="0BBCD4DB">
      <w:pPr>
        <w:rPr>
          <w:rFonts w:hint="default"/>
        </w:rPr>
      </w:pPr>
      <w:r>
        <w:rPr>
          <w:rFonts w:hint="default"/>
        </w:rPr>
        <w:t xml:space="preserve">            {"reception","room","key"},</w:t>
      </w:r>
    </w:p>
    <w:p w14:paraId="74440CB3">
      <w:pPr>
        <w:rPr>
          <w:rFonts w:hint="default"/>
        </w:rPr>
      </w:pPr>
      <w:r>
        <w:rPr>
          <w:rFonts w:hint="default"/>
        </w:rPr>
        <w:t xml:space="preserve">            {"menu","bill","waiter"},</w:t>
      </w:r>
    </w:p>
    <w:p w14:paraId="56185283">
      <w:pPr>
        <w:rPr>
          <w:rFonts w:hint="default"/>
        </w:rPr>
      </w:pPr>
      <w:r>
        <w:rPr>
          <w:rFonts w:hint="default"/>
        </w:rPr>
        <w:t xml:space="preserve">            {"cocktail","wine","beer"},</w:t>
      </w:r>
    </w:p>
    <w:p w14:paraId="7227FD53">
      <w:pPr>
        <w:rPr>
          <w:rFonts w:hint="default"/>
        </w:rPr>
      </w:pPr>
      <w:r>
        <w:rPr>
          <w:rFonts w:hint="default"/>
        </w:rPr>
        <w:t xml:space="preserve">            {"price","discount","cashier"},</w:t>
      </w:r>
    </w:p>
    <w:p w14:paraId="21D96DA9">
      <w:pPr>
        <w:rPr>
          <w:rFonts w:hint="default"/>
        </w:rPr>
      </w:pPr>
      <w:r>
        <w:rPr>
          <w:rFonts w:hint="default"/>
        </w:rPr>
        <w:t xml:space="preserve">            {"office","meeting","deadline"},</w:t>
      </w:r>
    </w:p>
    <w:p w14:paraId="2767BE04">
      <w:pPr>
        <w:rPr>
          <w:rFonts w:hint="default"/>
        </w:rPr>
      </w:pPr>
      <w:r>
        <w:rPr>
          <w:rFonts w:hint="default"/>
        </w:rPr>
        <w:t xml:space="preserve">            {"hour","minute","second"},</w:t>
      </w:r>
    </w:p>
    <w:p w14:paraId="7C696436">
      <w:pPr>
        <w:rPr>
          <w:rFonts w:hint="default"/>
        </w:rPr>
      </w:pPr>
      <w:r>
        <w:rPr>
          <w:rFonts w:hint="default"/>
        </w:rPr>
        <w:t xml:space="preserve">            {"school","teacher","student"},</w:t>
      </w:r>
    </w:p>
    <w:p w14:paraId="3405892D">
      <w:pPr>
        <w:rPr>
          <w:rFonts w:hint="default"/>
        </w:rPr>
      </w:pPr>
      <w:r>
        <w:rPr>
          <w:rFonts w:hint="default"/>
        </w:rPr>
        <w:t xml:space="preserve">            {"movie","cinema","actor"}</w:t>
      </w:r>
    </w:p>
    <w:p w14:paraId="2EA7D0EF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5685E1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D41B05">
      <w:pPr>
        <w:rPr>
          <w:rFonts w:hint="default"/>
        </w:rPr>
      </w:pPr>
      <w:r>
        <w:rPr>
          <w:rFonts w:hint="default"/>
        </w:rPr>
        <w:t>}</w:t>
      </w:r>
    </w:p>
    <w:p w14:paraId="54C0D4AF">
      <w:pPr>
        <w:rPr>
          <w:rFonts w:hint="default"/>
        </w:rPr>
      </w:pPr>
    </w:p>
    <w:p w14:paraId="58341C0C">
      <w:pPr>
        <w:rPr>
          <w:rFonts w:hint="default"/>
        </w:rPr>
      </w:pPr>
      <w:r>
        <w:rPr>
          <w:rFonts w:hint="default"/>
        </w:rPr>
        <w:t>activity_topic_words.xml</w:t>
      </w:r>
    </w:p>
    <w:p w14:paraId="3A7D9D9A">
      <w:pPr>
        <w:rPr>
          <w:rFonts w:hint="default"/>
        </w:rPr>
      </w:pPr>
    </w:p>
    <w:p w14:paraId="62ADCA71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6AF52400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474CE523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3063C0B3">
      <w:pPr>
        <w:rPr>
          <w:rFonts w:hint="default"/>
        </w:rPr>
      </w:pPr>
      <w:r>
        <w:rPr>
          <w:rFonts w:hint="default"/>
        </w:rPr>
        <w:t xml:space="preserve">    android:layout_height="match_parent"</w:t>
      </w:r>
    </w:p>
    <w:p w14:paraId="31D7A6F6">
      <w:pPr>
        <w:rPr>
          <w:rFonts w:hint="default"/>
        </w:rPr>
      </w:pPr>
      <w:r>
        <w:rPr>
          <w:rFonts w:hint="default"/>
        </w:rPr>
        <w:t xml:space="preserve">    android:orientation="vertical"</w:t>
      </w:r>
    </w:p>
    <w:p w14:paraId="3730B0F9">
      <w:pPr>
        <w:rPr>
          <w:rFonts w:hint="default"/>
        </w:rPr>
      </w:pPr>
      <w:r>
        <w:rPr>
          <w:rFonts w:hint="default"/>
        </w:rPr>
        <w:t xml:space="preserve">    android:padding="10dp"&gt;</w:t>
      </w:r>
    </w:p>
    <w:p w14:paraId="34C1E8A0">
      <w:pPr>
        <w:rPr>
          <w:rFonts w:hint="default"/>
        </w:rPr>
      </w:pPr>
    </w:p>
    <w:p w14:paraId="60533B60">
      <w:pPr>
        <w:rPr>
          <w:rFonts w:hint="default"/>
        </w:rPr>
      </w:pPr>
      <w:r>
        <w:rPr>
          <w:rFonts w:hint="default"/>
        </w:rPr>
        <w:t xml:space="preserve">    &lt;ListView</w:t>
      </w:r>
    </w:p>
    <w:p w14:paraId="109E7711">
      <w:pPr>
        <w:rPr>
          <w:rFonts w:hint="default"/>
        </w:rPr>
      </w:pPr>
      <w:r>
        <w:rPr>
          <w:rFonts w:hint="default"/>
        </w:rPr>
        <w:t xml:space="preserve">        android:id="@+id/lvWords"</w:t>
      </w:r>
    </w:p>
    <w:p w14:paraId="1363B4A4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02571185">
      <w:pPr>
        <w:rPr>
          <w:rFonts w:hint="default"/>
        </w:rPr>
      </w:pPr>
      <w:r>
        <w:rPr>
          <w:rFonts w:hint="default"/>
        </w:rPr>
        <w:t xml:space="preserve">        android:layout_height="match_parent"/&gt;</w:t>
      </w:r>
    </w:p>
    <w:p w14:paraId="36B325B7">
      <w:pPr>
        <w:rPr>
          <w:rFonts w:hint="default"/>
        </w:rPr>
      </w:pPr>
      <w:r>
        <w:rPr>
          <w:rFonts w:hint="default"/>
        </w:rPr>
        <w:t>&lt;/LinearLayout&gt;</w:t>
      </w:r>
    </w:p>
    <w:p w14:paraId="222D355D">
      <w:pPr>
        <w:rPr>
          <w:rFonts w:hint="default"/>
        </w:rPr>
      </w:pPr>
    </w:p>
    <w:p w14:paraId="04872D2F">
      <w:pPr>
        <w:rPr>
          <w:rFonts w:hint="default"/>
        </w:rPr>
      </w:pPr>
      <w:r>
        <w:rPr>
          <w:rFonts w:hint="default"/>
        </w:rPr>
        <w:t>TopicWordsActivity.java</w:t>
      </w:r>
    </w:p>
    <w:p w14:paraId="37E5FF79">
      <w:pPr>
        <w:rPr>
          <w:rFonts w:hint="default"/>
        </w:rPr>
      </w:pPr>
    </w:p>
    <w:p w14:paraId="7F8E205E">
      <w:pPr>
        <w:rPr>
          <w:rFonts w:hint="default"/>
        </w:rPr>
      </w:pPr>
      <w:r>
        <w:rPr>
          <w:rFonts w:hint="default"/>
        </w:rPr>
        <w:t>package com.example.lab4ui;</w:t>
      </w:r>
    </w:p>
    <w:p w14:paraId="2EEDDB3A">
      <w:pPr>
        <w:rPr>
          <w:rFonts w:hint="default"/>
        </w:rPr>
      </w:pPr>
    </w:p>
    <w:p w14:paraId="72388833">
      <w:pPr>
        <w:rPr>
          <w:rFonts w:hint="default"/>
        </w:rPr>
      </w:pPr>
      <w:r>
        <w:rPr>
          <w:rFonts w:hint="default"/>
        </w:rPr>
        <w:t>import android.os.Bundle;</w:t>
      </w:r>
    </w:p>
    <w:p w14:paraId="02C89AC8">
      <w:pPr>
        <w:rPr>
          <w:rFonts w:hint="default"/>
        </w:rPr>
      </w:pPr>
      <w:r>
        <w:rPr>
          <w:rFonts w:hint="default"/>
        </w:rPr>
        <w:t>import android.widget.ArrayAdapter;</w:t>
      </w:r>
    </w:p>
    <w:p w14:paraId="44653B53">
      <w:pPr>
        <w:rPr>
          <w:rFonts w:hint="default"/>
        </w:rPr>
      </w:pPr>
      <w:r>
        <w:rPr>
          <w:rFonts w:hint="default"/>
        </w:rPr>
        <w:t>import android.widget.ListView;</w:t>
      </w:r>
    </w:p>
    <w:p w14:paraId="6B456DCE">
      <w:pPr>
        <w:rPr>
          <w:rFonts w:hint="default"/>
        </w:rPr>
      </w:pPr>
      <w:r>
        <w:rPr>
          <w:rFonts w:hint="default"/>
        </w:rPr>
        <w:t>import androidx.appcompat.app.AppCompatActivity;</w:t>
      </w:r>
    </w:p>
    <w:p w14:paraId="23694B88">
      <w:pPr>
        <w:rPr>
          <w:rFonts w:hint="default"/>
        </w:rPr>
      </w:pPr>
    </w:p>
    <w:p w14:paraId="4CB2BE30">
      <w:pPr>
        <w:rPr>
          <w:rFonts w:hint="default"/>
        </w:rPr>
      </w:pPr>
      <w:r>
        <w:rPr>
          <w:rFonts w:hint="default"/>
        </w:rPr>
        <w:t>public class TopicWordsActivity extends AppCompatActivity {</w:t>
      </w:r>
    </w:p>
    <w:p w14:paraId="3F8AD288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5AED3194">
      <w:pPr>
        <w:rPr>
          <w:rFonts w:hint="default"/>
        </w:rPr>
      </w:pPr>
      <w:r>
        <w:rPr>
          <w:rFonts w:hint="default"/>
        </w:rPr>
        <w:t xml:space="preserve">    protected void onCreate(Bundle savedInstanceState) {</w:t>
      </w:r>
    </w:p>
    <w:p w14:paraId="70C75AB1">
      <w:pPr>
        <w:rPr>
          <w:rFonts w:hint="default"/>
        </w:rPr>
      </w:pPr>
      <w:r>
        <w:rPr>
          <w:rFonts w:hint="default"/>
        </w:rPr>
        <w:t xml:space="preserve">        super.onCreate(savedInstanceState);</w:t>
      </w:r>
    </w:p>
    <w:p w14:paraId="78A72717">
      <w:pPr>
        <w:rPr>
          <w:rFonts w:hint="default"/>
        </w:rPr>
      </w:pPr>
      <w:r>
        <w:rPr>
          <w:rFonts w:hint="default"/>
        </w:rPr>
        <w:t xml:space="preserve">        setContentView(R.layout.activity_topic_words);</w:t>
      </w:r>
    </w:p>
    <w:p w14:paraId="76E0FB81">
      <w:pPr>
        <w:rPr>
          <w:rFonts w:hint="default"/>
        </w:rPr>
      </w:pPr>
    </w:p>
    <w:p w14:paraId="018E9666">
      <w:pPr>
        <w:rPr>
          <w:rFonts w:hint="default"/>
        </w:rPr>
      </w:pPr>
      <w:r>
        <w:rPr>
          <w:rFonts w:hint="default"/>
        </w:rPr>
        <w:t xml:space="preserve">        int topicIndex = getIntent().getIntExtra("topicIndex", 0);</w:t>
      </w:r>
    </w:p>
    <w:p w14:paraId="4C48FCBD">
      <w:pPr>
        <w:rPr>
          <w:rFonts w:hint="default"/>
        </w:rPr>
      </w:pPr>
      <w:r>
        <w:rPr>
          <w:rFonts w:hint="default"/>
        </w:rPr>
        <w:t xml:space="preserve">        String[][] data = MainActivity.sampleData();</w:t>
      </w:r>
    </w:p>
    <w:p w14:paraId="69C83DBA">
      <w:pPr>
        <w:rPr>
          <w:rFonts w:hint="default"/>
        </w:rPr>
      </w:pPr>
    </w:p>
    <w:p w14:paraId="07449D41">
      <w:pPr>
        <w:rPr>
          <w:rFonts w:hint="default"/>
        </w:rPr>
      </w:pPr>
      <w:r>
        <w:rPr>
          <w:rFonts w:hint="default"/>
        </w:rPr>
        <w:t xml:space="preserve">        ListView lv = findViewById(R.id.lvWords);</w:t>
      </w:r>
    </w:p>
    <w:p w14:paraId="67346D1F">
      <w:pPr>
        <w:rPr>
          <w:rFonts w:hint="default"/>
        </w:rPr>
      </w:pPr>
      <w:r>
        <w:rPr>
          <w:rFonts w:hint="default"/>
        </w:rPr>
        <w:t xml:space="preserve">        lv.setAdapter(new ArrayAdapter&lt;&gt;(this, android.R.layout.simple_list_item_1, data[topicIndex]));</w:t>
      </w:r>
    </w:p>
    <w:p w14:paraId="4994F1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53AE6F">
      <w:pPr>
        <w:rPr>
          <w:rFonts w:hint="default"/>
        </w:rPr>
      </w:pPr>
      <w:r>
        <w:rPr>
          <w:rFonts w:hint="default"/>
        </w:rPr>
        <w:t>}</w:t>
      </w:r>
    </w:p>
    <w:p w14:paraId="1082F344">
      <w:pPr>
        <w:rPr>
          <w:rFonts w:hint="default"/>
        </w:rPr>
      </w:pPr>
    </w:p>
    <w:p w14:paraId="7E22181C">
      <w:pPr>
        <w:rPr>
          <w:rFonts w:hint="default"/>
        </w:rPr>
      </w:pPr>
      <w:r>
        <w:rPr>
          <w:rFonts w:hint="default"/>
        </w:rPr>
        <w:t>Thêm vào AndroidManifest.xml</w:t>
      </w:r>
    </w:p>
    <w:p w14:paraId="06D7277B">
      <w:pPr>
        <w:rPr>
          <w:rFonts w:hint="default"/>
        </w:rPr>
      </w:pPr>
    </w:p>
    <w:p w14:paraId="33E539E0">
      <w:pPr>
        <w:rPr>
          <w:rFonts w:hint="default"/>
        </w:rPr>
      </w:pPr>
      <w:r>
        <w:rPr>
          <w:rFonts w:hint="default"/>
        </w:rPr>
        <w:t>&lt;activity android:name=".TopicWordsActivity" android:exported="false"/&gt;</w:t>
      </w:r>
    </w:p>
    <w:p w14:paraId="0FCBEEF0">
      <w:pPr>
        <w:rPr>
          <w:rFonts w:hint="default"/>
        </w:rPr>
      </w:pPr>
    </w:p>
    <w:p w14:paraId="46920593">
      <w:pPr>
        <w:rPr>
          <w:rFonts w:hint="default"/>
        </w:rPr>
      </w:pPr>
      <w:r>
        <w:rPr>
          <w:rFonts w:hint="default"/>
        </w:rPr>
        <w:t>D. LUYỆN TẬP 3 – EMOJI VUI NHỘN (DÙNG FRAGMENT)</w:t>
      </w:r>
    </w:p>
    <w:p w14:paraId="4E88D02B">
      <w:pPr>
        <w:rPr>
          <w:rFonts w:hint="default"/>
        </w:rPr>
      </w:pPr>
    </w:p>
    <w:p w14:paraId="5B00C4DA">
      <w:pPr>
        <w:rPr>
          <w:rFonts w:hint="default"/>
        </w:rPr>
      </w:pPr>
      <w:r>
        <w:rPr>
          <w:rFonts w:hint="default"/>
        </w:rPr>
        <w:t>D1. CHUẨN BỊ ICON</w:t>
      </w:r>
    </w:p>
    <w:p w14:paraId="3A533C95">
      <w:pPr>
        <w:rPr>
          <w:rFonts w:hint="default"/>
        </w:rPr>
      </w:pPr>
    </w:p>
    <w:p w14:paraId="5991C248">
      <w:pPr>
        <w:rPr>
          <w:rFonts w:hint="default"/>
        </w:rPr>
      </w:pPr>
      <w:r>
        <w:rPr>
          <w:rFonts w:hint="default"/>
        </w:rPr>
        <w:t>Tải 9 icon PNG:</w:t>
      </w:r>
    </w:p>
    <w:p w14:paraId="4A70EAE8">
      <w:pPr>
        <w:rPr>
          <w:rFonts w:hint="default"/>
        </w:rPr>
      </w:pPr>
      <w:r>
        <w:rPr>
          <w:rFonts w:hint="default"/>
        </w:rPr>
        <w:t>ic_angry.png, ic_baffle.png, ..., ic_tire.png</w:t>
      </w:r>
    </w:p>
    <w:p w14:paraId="49C54F60">
      <w:pPr>
        <w:rPr>
          <w:rFonts w:hint="default"/>
        </w:rPr>
      </w:pPr>
      <w:r>
        <w:rPr>
          <w:rFonts w:hint="default"/>
        </w:rPr>
        <w:t>→ Đặt vào res/drawable/</w:t>
      </w:r>
    </w:p>
    <w:p w14:paraId="0403F20F">
      <w:pPr>
        <w:rPr>
          <w:rFonts w:hint="default"/>
        </w:rPr>
      </w:pPr>
    </w:p>
    <w:p w14:paraId="2A5432E1">
      <w:pPr>
        <w:rPr>
          <w:rFonts w:hint="default"/>
        </w:rPr>
      </w:pPr>
      <w:r>
        <w:rPr>
          <w:rFonts w:hint="default"/>
        </w:rPr>
        <w:t>D2. LAYOUT FRAGMENT</w:t>
      </w:r>
    </w:p>
    <w:p w14:paraId="10F364B0">
      <w:pPr>
        <w:rPr>
          <w:rFonts w:hint="default"/>
        </w:rPr>
      </w:pPr>
    </w:p>
    <w:p w14:paraId="08273A40">
      <w:pPr>
        <w:rPr>
          <w:rFonts w:hint="default"/>
        </w:rPr>
      </w:pPr>
      <w:r>
        <w:rPr>
          <w:rFonts w:hint="default"/>
        </w:rPr>
        <w:t>m001_frg_face_emoij.xml</w:t>
      </w:r>
    </w:p>
    <w:p w14:paraId="33DAB021">
      <w:pPr>
        <w:rPr>
          <w:rFonts w:hint="default"/>
        </w:rPr>
      </w:pPr>
    </w:p>
    <w:p w14:paraId="176ECD6A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2EE8AB0A">
      <w:pPr>
        <w:rPr>
          <w:rFonts w:hint="default"/>
        </w:rPr>
      </w:pPr>
      <w:r>
        <w:rPr>
          <w:rFonts w:hint="default"/>
        </w:rPr>
        <w:t>&lt;FrameLayout xmlns:android="http://schemas.android.com/apk/res/android"</w:t>
      </w:r>
    </w:p>
    <w:p w14:paraId="44CCBE40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3B6DD847">
      <w:pPr>
        <w:rPr>
          <w:rFonts w:hint="default"/>
        </w:rPr>
      </w:pPr>
      <w:r>
        <w:rPr>
          <w:rFonts w:hint="default"/>
        </w:rPr>
        <w:t xml:space="preserve">    android:layout_height="match_parent"&gt;</w:t>
      </w:r>
    </w:p>
    <w:p w14:paraId="6E10BDD4">
      <w:pPr>
        <w:rPr>
          <w:rFonts w:hint="default"/>
        </w:rPr>
      </w:pPr>
    </w:p>
    <w:p w14:paraId="317B0D4A">
      <w:pPr>
        <w:rPr>
          <w:rFonts w:hint="default"/>
        </w:rPr>
      </w:pPr>
      <w:r>
        <w:rPr>
          <w:rFonts w:hint="default"/>
        </w:rPr>
        <w:t xml:space="preserve">    &lt;LinearLayout</w:t>
      </w:r>
    </w:p>
    <w:p w14:paraId="63AEFD9A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58B63224">
      <w:pPr>
        <w:rPr>
          <w:rFonts w:hint="default"/>
        </w:rPr>
      </w:pPr>
      <w:r>
        <w:rPr>
          <w:rFonts w:hint="default"/>
        </w:rPr>
        <w:t xml:space="preserve">        android:layout_height="match_parent"</w:t>
      </w:r>
    </w:p>
    <w:p w14:paraId="195C6185">
      <w:pPr>
        <w:rPr>
          <w:rFonts w:hint="default"/>
        </w:rPr>
      </w:pPr>
      <w:r>
        <w:rPr>
          <w:rFonts w:hint="default"/>
        </w:rPr>
        <w:t xml:space="preserve">        android:orientation="vertical"</w:t>
      </w:r>
    </w:p>
    <w:p w14:paraId="496202AD">
      <w:pPr>
        <w:rPr>
          <w:rFonts w:hint="default"/>
        </w:rPr>
      </w:pPr>
      <w:r>
        <w:rPr>
          <w:rFonts w:hint="default"/>
        </w:rPr>
        <w:t xml:space="preserve">        android:padding="10dp"&gt;</w:t>
      </w:r>
    </w:p>
    <w:p w14:paraId="6C130F8B">
      <w:pPr>
        <w:rPr>
          <w:rFonts w:hint="default"/>
        </w:rPr>
      </w:pPr>
    </w:p>
    <w:p w14:paraId="4D9162D7">
      <w:pPr>
        <w:rPr>
          <w:rFonts w:hint="default"/>
        </w:rPr>
      </w:pPr>
      <w:r>
        <w:rPr>
          <w:rFonts w:hint="default"/>
        </w:rPr>
        <w:t xml:space="preserve">        &lt;!-- Dòng 1 --&gt;</w:t>
      </w:r>
    </w:p>
    <w:p w14:paraId="4A98780B">
      <w:pPr>
        <w:rPr>
          <w:rFonts w:hint="default"/>
        </w:rPr>
      </w:pPr>
      <w:r>
        <w:rPr>
          <w:rFonts w:hint="default"/>
        </w:rPr>
        <w:t xml:space="preserve">        &lt;LinearLayout android:layout_width="match_parent" android:layout_height="wrap_content" android:gravity="center"&gt;</w:t>
      </w:r>
    </w:p>
    <w:p w14:paraId="3A683B92">
      <w:pPr>
        <w:rPr>
          <w:rFonts w:hint="default"/>
        </w:rPr>
      </w:pPr>
      <w:r>
        <w:rPr>
          <w:rFonts w:hint="default"/>
        </w:rPr>
        <w:t xml:space="preserve">            &lt;ImageView android:id="@+id/iv_face1" android:layout_width="100dp" android:layout_height="100dp"</w:t>
      </w:r>
    </w:p>
    <w:p w14:paraId="43D88855">
      <w:pPr>
        <w:rPr>
          <w:rFonts w:hint="default"/>
        </w:rPr>
      </w:pPr>
      <w:r>
        <w:rPr>
          <w:rFonts w:hint="default"/>
        </w:rPr>
        <w:t xml:space="preserve">                android:background="@drawable/bg_radius" android:padding="10dp" android:src="@drawable/ic_angry"/&gt;</w:t>
      </w:r>
    </w:p>
    <w:p w14:paraId="5DF89DC3">
      <w:pPr>
        <w:rPr>
          <w:rFonts w:hint="default"/>
        </w:rPr>
      </w:pPr>
      <w:r>
        <w:rPr>
          <w:rFonts w:hint="default"/>
        </w:rPr>
        <w:t xml:space="preserve">            &lt;ImageView android:id="@+id/iv_face2" android:layout_width="100dp" android:layout_height="100dp"</w:t>
      </w:r>
    </w:p>
    <w:p w14:paraId="16B1FF5F">
      <w:pPr>
        <w:rPr>
          <w:rFonts w:hint="default"/>
        </w:rPr>
      </w:pPr>
      <w:r>
        <w:rPr>
          <w:rFonts w:hint="default"/>
        </w:rPr>
        <w:t xml:space="preserve">                android:layout_marginStart="10dp" android:background="@drawable/bg_radius" android:padding="10dp" android:src="@drawable/ic_baffle"/&gt;</w:t>
      </w:r>
    </w:p>
    <w:p w14:paraId="1AAC1123">
      <w:pPr>
        <w:rPr>
          <w:rFonts w:hint="default"/>
        </w:rPr>
      </w:pPr>
      <w:r>
        <w:rPr>
          <w:rFonts w:hint="default"/>
        </w:rPr>
        <w:t xml:space="preserve">            &lt;ImageView android:id="@+id/iv_face3" android:layout_width="100dp" android:layout_height="100dp"</w:t>
      </w:r>
    </w:p>
    <w:p w14:paraId="0CFF5495">
      <w:pPr>
        <w:rPr>
          <w:rFonts w:hint="default"/>
        </w:rPr>
      </w:pPr>
      <w:r>
        <w:rPr>
          <w:rFonts w:hint="default"/>
        </w:rPr>
        <w:t xml:space="preserve">                android:layout_marginStart="10dp" android:background="@drawable/bg_radius" android:padding="10dp" android:src="@drawable/ic_beauty"/&gt;</w:t>
      </w:r>
    </w:p>
    <w:p w14:paraId="34D3F28F">
      <w:pPr>
        <w:rPr>
          <w:rFonts w:hint="default"/>
        </w:rPr>
      </w:pPr>
      <w:r>
        <w:rPr>
          <w:rFonts w:hint="default"/>
        </w:rPr>
        <w:t xml:space="preserve">        &lt;/LinearLayout&gt;</w:t>
      </w:r>
    </w:p>
    <w:p w14:paraId="1D2F4D56">
      <w:pPr>
        <w:rPr>
          <w:rFonts w:hint="default"/>
        </w:rPr>
      </w:pPr>
    </w:p>
    <w:p w14:paraId="3A86534E">
      <w:pPr>
        <w:rPr>
          <w:rFonts w:hint="default"/>
        </w:rPr>
      </w:pPr>
      <w:r>
        <w:rPr>
          <w:rFonts w:hint="default"/>
        </w:rPr>
        <w:t xml:space="preserve">        &lt;!-- Dòng 2 &amp; 3 tương tự... --&gt;</w:t>
      </w:r>
    </w:p>
    <w:p w14:paraId="3AE73019">
      <w:pPr>
        <w:rPr>
          <w:rFonts w:hint="default"/>
        </w:rPr>
      </w:pPr>
      <w:r>
        <w:rPr>
          <w:rFonts w:hint="default"/>
        </w:rPr>
        <w:t xml:space="preserve">        &lt;!-- (Copy 3 khối LinearLayout như mẫu trên) --&gt;</w:t>
      </w:r>
    </w:p>
    <w:p w14:paraId="46852D77">
      <w:pPr>
        <w:rPr>
          <w:rFonts w:hint="default"/>
        </w:rPr>
      </w:pPr>
    </w:p>
    <w:p w14:paraId="52F9CA8E">
      <w:pPr>
        <w:rPr>
          <w:rFonts w:hint="default"/>
        </w:rPr>
      </w:pPr>
      <w:r>
        <w:rPr>
          <w:rFonts w:hint="default"/>
        </w:rPr>
        <w:t xml:space="preserve">        &lt;TextView</w:t>
      </w:r>
    </w:p>
    <w:p w14:paraId="07060C16">
      <w:pPr>
        <w:rPr>
          <w:rFonts w:hint="default"/>
        </w:rPr>
      </w:pPr>
      <w:r>
        <w:rPr>
          <w:rFonts w:hint="default"/>
        </w:rPr>
        <w:t xml:space="preserve">            android:id="@+id/btnRandom"</w:t>
      </w:r>
    </w:p>
    <w:p w14:paraId="27C41B66">
      <w:pPr>
        <w:rPr>
          <w:rFonts w:hint="default"/>
        </w:rPr>
      </w:pPr>
      <w:r>
        <w:rPr>
          <w:rFonts w:hint="default"/>
        </w:rPr>
        <w:t xml:space="preserve">            android:layout_width="match_parent"</w:t>
      </w:r>
    </w:p>
    <w:p w14:paraId="01810810">
      <w:pPr>
        <w:rPr>
          <w:rFonts w:hint="default"/>
        </w:rPr>
      </w:pPr>
      <w:r>
        <w:rPr>
          <w:rFonts w:hint="default"/>
        </w:rPr>
        <w:t xml:space="preserve">            android:layout_height="48dp"</w:t>
      </w:r>
    </w:p>
    <w:p w14:paraId="60297268">
      <w:pPr>
        <w:rPr>
          <w:rFonts w:hint="default"/>
        </w:rPr>
      </w:pPr>
      <w:r>
        <w:rPr>
          <w:rFonts w:hint="default"/>
        </w:rPr>
        <w:t xml:space="preserve">            android:layout_marginTop="16dp"</w:t>
      </w:r>
    </w:p>
    <w:p w14:paraId="3DB5F593">
      <w:pPr>
        <w:rPr>
          <w:rFonts w:hint="default"/>
        </w:rPr>
      </w:pPr>
      <w:r>
        <w:rPr>
          <w:rFonts w:hint="default"/>
        </w:rPr>
        <w:t xml:space="preserve">            android:gravity="center"</w:t>
      </w:r>
    </w:p>
    <w:p w14:paraId="0D95180D">
      <w:pPr>
        <w:rPr>
          <w:rFonts w:hint="default"/>
        </w:rPr>
      </w:pPr>
      <w:r>
        <w:rPr>
          <w:rFonts w:hint="default"/>
        </w:rPr>
        <w:t xml:space="preserve">            android:text="Random 3 Icon"</w:t>
      </w:r>
    </w:p>
    <w:p w14:paraId="0D7E1C30">
      <w:pPr>
        <w:rPr>
          <w:rFonts w:hint="default"/>
        </w:rPr>
      </w:pPr>
      <w:r>
        <w:rPr>
          <w:rFonts w:hint="default"/>
        </w:rPr>
        <w:t xml:space="preserve">            android:textSize="16sp"</w:t>
      </w:r>
    </w:p>
    <w:p w14:paraId="486EE882">
      <w:pPr>
        <w:rPr>
          <w:rFonts w:hint="default"/>
        </w:rPr>
      </w:pPr>
      <w:r>
        <w:rPr>
          <w:rFonts w:hint="default"/>
        </w:rPr>
        <w:t xml:space="preserve">            android:textColor="@color/white"</w:t>
      </w:r>
    </w:p>
    <w:p w14:paraId="33067623">
      <w:pPr>
        <w:rPr>
          <w:rFonts w:hint="default"/>
        </w:rPr>
      </w:pPr>
      <w:r>
        <w:rPr>
          <w:rFonts w:hint="default"/>
        </w:rPr>
        <w:t xml:space="preserve">            android:background="@color/purple_500"/&gt;</w:t>
      </w:r>
    </w:p>
    <w:p w14:paraId="4B4713EB">
      <w:pPr>
        <w:rPr>
          <w:rFonts w:hint="default"/>
        </w:rPr>
      </w:pPr>
      <w:r>
        <w:rPr>
          <w:rFonts w:hint="default"/>
        </w:rPr>
        <w:t xml:space="preserve">    &lt;/LinearLayout&gt;</w:t>
      </w:r>
    </w:p>
    <w:p w14:paraId="3A4FE9F1">
      <w:pPr>
        <w:rPr>
          <w:rFonts w:hint="default"/>
        </w:rPr>
      </w:pPr>
      <w:r>
        <w:rPr>
          <w:rFonts w:hint="default"/>
        </w:rPr>
        <w:t>&lt;/FrameLayout&gt;</w:t>
      </w:r>
    </w:p>
    <w:p w14:paraId="06286123">
      <w:pPr>
        <w:rPr>
          <w:rFonts w:hint="default"/>
        </w:rPr>
      </w:pPr>
    </w:p>
    <w:p w14:paraId="7D325921">
      <w:pPr>
        <w:rPr>
          <w:rFonts w:hint="default"/>
        </w:rPr>
      </w:pPr>
      <w:r>
        <w:rPr>
          <w:rFonts w:hint="default"/>
        </w:rPr>
        <w:t>D3. FRAGMENT &amp; ACTIVITY</w:t>
      </w:r>
    </w:p>
    <w:p w14:paraId="5630B420">
      <w:pPr>
        <w:rPr>
          <w:rFonts w:hint="default"/>
        </w:rPr>
      </w:pPr>
    </w:p>
    <w:p w14:paraId="77993BDE">
      <w:pPr>
        <w:rPr>
          <w:rFonts w:hint="default"/>
        </w:rPr>
      </w:pPr>
      <w:r>
        <w:rPr>
          <w:rFonts w:hint="default"/>
        </w:rPr>
        <w:t>FragmentFaceEmoij.java</w:t>
      </w:r>
    </w:p>
    <w:p w14:paraId="68733D81">
      <w:pPr>
        <w:rPr>
          <w:rFonts w:hint="default"/>
        </w:rPr>
      </w:pPr>
    </w:p>
    <w:p w14:paraId="38F5AAEE">
      <w:pPr>
        <w:rPr>
          <w:rFonts w:hint="default"/>
        </w:rPr>
      </w:pPr>
      <w:r>
        <w:rPr>
          <w:rFonts w:hint="default"/>
        </w:rPr>
        <w:t>package com.example.lab4ui;</w:t>
      </w:r>
    </w:p>
    <w:p w14:paraId="5792F220">
      <w:pPr>
        <w:rPr>
          <w:rFonts w:hint="default"/>
        </w:rPr>
      </w:pPr>
    </w:p>
    <w:p w14:paraId="5A612D03">
      <w:pPr>
        <w:rPr>
          <w:rFonts w:hint="default"/>
        </w:rPr>
      </w:pPr>
      <w:r>
        <w:rPr>
          <w:rFonts w:hint="default"/>
        </w:rPr>
        <w:t>import android.graphics.drawable.Drawable;</w:t>
      </w:r>
    </w:p>
    <w:p w14:paraId="2CF9FEDA">
      <w:pPr>
        <w:rPr>
          <w:rFonts w:hint="default"/>
        </w:rPr>
      </w:pPr>
      <w:r>
        <w:rPr>
          <w:rFonts w:hint="default"/>
        </w:rPr>
        <w:t>import android.os.Bundle;</w:t>
      </w:r>
    </w:p>
    <w:p w14:paraId="2E9622A5">
      <w:pPr>
        <w:rPr>
          <w:rFonts w:hint="default"/>
        </w:rPr>
      </w:pPr>
      <w:r>
        <w:rPr>
          <w:rFonts w:hint="default"/>
        </w:rPr>
        <w:t>import android.view.LayoutInflater;</w:t>
      </w:r>
    </w:p>
    <w:p w14:paraId="52F6A47D">
      <w:pPr>
        <w:rPr>
          <w:rFonts w:hint="default"/>
        </w:rPr>
      </w:pPr>
      <w:r>
        <w:rPr>
          <w:rFonts w:hint="default"/>
        </w:rPr>
        <w:t>import android.view.View;</w:t>
      </w:r>
    </w:p>
    <w:p w14:paraId="699A7EB3">
      <w:pPr>
        <w:rPr>
          <w:rFonts w:hint="default"/>
        </w:rPr>
      </w:pPr>
      <w:r>
        <w:rPr>
          <w:rFonts w:hint="default"/>
        </w:rPr>
        <w:t>import android.view.ViewGroup;</w:t>
      </w:r>
    </w:p>
    <w:p w14:paraId="57025244">
      <w:pPr>
        <w:rPr>
          <w:rFonts w:hint="default"/>
        </w:rPr>
      </w:pPr>
      <w:r>
        <w:rPr>
          <w:rFonts w:hint="default"/>
        </w:rPr>
        <w:t>import android.widget.ImageView;</w:t>
      </w:r>
    </w:p>
    <w:p w14:paraId="1D2D8FB3">
      <w:pPr>
        <w:rPr>
          <w:rFonts w:hint="default"/>
        </w:rPr>
      </w:pPr>
      <w:r>
        <w:rPr>
          <w:rFonts w:hint="default"/>
        </w:rPr>
        <w:t>import android.widget.Toast;</w:t>
      </w:r>
    </w:p>
    <w:p w14:paraId="71772A5F">
      <w:pPr>
        <w:rPr>
          <w:rFonts w:hint="default"/>
        </w:rPr>
      </w:pPr>
      <w:r>
        <w:rPr>
          <w:rFonts w:hint="default"/>
        </w:rPr>
        <w:t>import androidx.fragment.app.Fragment;</w:t>
      </w:r>
    </w:p>
    <w:p w14:paraId="21925E69">
      <w:pPr>
        <w:rPr>
          <w:rFonts w:hint="default"/>
        </w:rPr>
      </w:pPr>
      <w:r>
        <w:rPr>
          <w:rFonts w:hint="default"/>
        </w:rPr>
        <w:t>import java.util.Random;</w:t>
      </w:r>
    </w:p>
    <w:p w14:paraId="6ECCA76E">
      <w:pPr>
        <w:rPr>
          <w:rFonts w:hint="default"/>
        </w:rPr>
      </w:pPr>
    </w:p>
    <w:p w14:paraId="21A8F3A9">
      <w:pPr>
        <w:rPr>
          <w:rFonts w:hint="default"/>
        </w:rPr>
      </w:pPr>
      <w:r>
        <w:rPr>
          <w:rFonts w:hint="default"/>
        </w:rPr>
        <w:t>public class FragmentFaceEmoij extends Fragment implements View.OnClickListener {</w:t>
      </w:r>
    </w:p>
    <w:p w14:paraId="29F4F507">
      <w:pPr>
        <w:rPr>
          <w:rFonts w:hint="default"/>
        </w:rPr>
      </w:pPr>
      <w:r>
        <w:rPr>
          <w:rFonts w:hint="default"/>
        </w:rPr>
        <w:t xml:space="preserve">    private static final int[] IDs = {</w:t>
      </w:r>
    </w:p>
    <w:p w14:paraId="6337CCCA">
      <w:pPr>
        <w:rPr>
          <w:rFonts w:hint="default"/>
        </w:rPr>
      </w:pPr>
      <w:r>
        <w:rPr>
          <w:rFonts w:hint="default"/>
        </w:rPr>
        <w:t xml:space="preserve">        R.id.iv_face1, R.id.iv_face2, R.id.iv_face3,</w:t>
      </w:r>
    </w:p>
    <w:p w14:paraId="3F2E1308">
      <w:pPr>
        <w:rPr>
          <w:rFonts w:hint="default"/>
        </w:rPr>
      </w:pPr>
      <w:r>
        <w:rPr>
          <w:rFonts w:hint="default"/>
        </w:rPr>
        <w:t xml:space="preserve">        R.id.iv_face4, R.id.iv_face5, R.id.iv_face6,</w:t>
      </w:r>
    </w:p>
    <w:p w14:paraId="06B17F66">
      <w:pPr>
        <w:rPr>
          <w:rFonts w:hint="default"/>
        </w:rPr>
      </w:pPr>
      <w:r>
        <w:rPr>
          <w:rFonts w:hint="default"/>
        </w:rPr>
        <w:t xml:space="preserve">        R.id.iv_face7, R.id.iv_face8, R.id.iv_face9</w:t>
      </w:r>
    </w:p>
    <w:p w14:paraId="24B97E1C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9979840">
      <w:pPr>
        <w:rPr>
          <w:rFonts w:hint="default"/>
        </w:rPr>
      </w:pPr>
    </w:p>
    <w:p w14:paraId="16E80F24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5D063EA9">
      <w:pPr>
        <w:rPr>
          <w:rFonts w:hint="default"/>
        </w:rPr>
      </w:pPr>
      <w:r>
        <w:rPr>
          <w:rFonts w:hint="default"/>
        </w:rPr>
        <w:t xml:space="preserve">    public View onCreateView(LayoutInflater inflater, ViewGroup container, Bundle savedInstanceState) {</w:t>
      </w:r>
    </w:p>
    <w:p w14:paraId="3BD9DAEF">
      <w:pPr>
        <w:rPr>
          <w:rFonts w:hint="default"/>
        </w:rPr>
      </w:pPr>
      <w:r>
        <w:rPr>
          <w:rFonts w:hint="default"/>
        </w:rPr>
        <w:t xml:space="preserve">        View root = inflater.inflate(R.layout.m001_frg_face_emoij, container, false);</w:t>
      </w:r>
    </w:p>
    <w:p w14:paraId="0032C2BE">
      <w:pPr>
        <w:rPr>
          <w:rFonts w:hint="default"/>
        </w:rPr>
      </w:pPr>
      <w:r>
        <w:rPr>
          <w:rFonts w:hint="default"/>
        </w:rPr>
        <w:t xml:space="preserve">        for (int id : IDs) root.findViewById(id).setOnClickListener(this);</w:t>
      </w:r>
    </w:p>
    <w:p w14:paraId="3969A91A">
      <w:pPr>
        <w:rPr>
          <w:rFonts w:hint="default"/>
        </w:rPr>
      </w:pPr>
      <w:r>
        <w:rPr>
          <w:rFonts w:hint="default"/>
        </w:rPr>
        <w:t xml:space="preserve">        root.findViewById(R.id.btnRandom).setOnClickListener(v -&gt; randomize(root));</w:t>
      </w:r>
    </w:p>
    <w:p w14:paraId="4635BDCF">
      <w:pPr>
        <w:rPr>
          <w:rFonts w:hint="default"/>
        </w:rPr>
      </w:pPr>
      <w:r>
        <w:rPr>
          <w:rFonts w:hint="default"/>
        </w:rPr>
        <w:t xml:space="preserve">        return root;</w:t>
      </w:r>
    </w:p>
    <w:p w14:paraId="1452222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CF209A">
      <w:pPr>
        <w:rPr>
          <w:rFonts w:hint="default"/>
        </w:rPr>
      </w:pPr>
    </w:p>
    <w:p w14:paraId="38C4E181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61C0AB09">
      <w:pPr>
        <w:rPr>
          <w:rFonts w:hint="default"/>
        </w:rPr>
      </w:pPr>
      <w:r>
        <w:rPr>
          <w:rFonts w:hint="default"/>
        </w:rPr>
        <w:t xml:space="preserve">    public void onClick(View v) {</w:t>
      </w:r>
    </w:p>
    <w:p w14:paraId="004928E4">
      <w:pPr>
        <w:rPr>
          <w:rFonts w:hint="default"/>
        </w:rPr>
      </w:pPr>
      <w:r>
        <w:rPr>
          <w:rFonts w:hint="default"/>
        </w:rPr>
        <w:t xml:space="preserve">        ImageView iv = (ImageView) v;</w:t>
      </w:r>
    </w:p>
    <w:p w14:paraId="58EBA9BC">
      <w:pPr>
        <w:rPr>
          <w:rFonts w:hint="default"/>
        </w:rPr>
      </w:pPr>
      <w:r>
        <w:rPr>
          <w:rFonts w:hint="default"/>
        </w:rPr>
        <w:t xml:space="preserve">        showToast(iv.getDrawable());</w:t>
      </w:r>
    </w:p>
    <w:p w14:paraId="4A90AB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29098F">
      <w:pPr>
        <w:rPr>
          <w:rFonts w:hint="default"/>
        </w:rPr>
      </w:pPr>
    </w:p>
    <w:p w14:paraId="32EFD32A">
      <w:pPr>
        <w:rPr>
          <w:rFonts w:hint="default"/>
        </w:rPr>
      </w:pPr>
      <w:r>
        <w:rPr>
          <w:rFonts w:hint="default"/>
        </w:rPr>
        <w:t xml:space="preserve">    private void showToast(Drawable d) {</w:t>
      </w:r>
    </w:p>
    <w:p w14:paraId="4102281C">
      <w:pPr>
        <w:rPr>
          <w:rFonts w:hint="default"/>
        </w:rPr>
      </w:pPr>
      <w:r>
        <w:rPr>
          <w:rFonts w:hint="default"/>
        </w:rPr>
        <w:t xml:space="preserve">        if (getContext() == null) return;</w:t>
      </w:r>
    </w:p>
    <w:p w14:paraId="15748878">
      <w:pPr>
        <w:rPr>
          <w:rFonts w:hint="default"/>
        </w:rPr>
      </w:pPr>
      <w:r>
        <w:rPr>
          <w:rFonts w:hint="default"/>
        </w:rPr>
        <w:t xml:space="preserve">        Toast t = new Toast(getContext());</w:t>
      </w:r>
    </w:p>
    <w:p w14:paraId="37044D16">
      <w:pPr>
        <w:rPr>
          <w:rFonts w:hint="default"/>
        </w:rPr>
      </w:pPr>
      <w:r>
        <w:rPr>
          <w:rFonts w:hint="default"/>
        </w:rPr>
        <w:t xml:space="preserve">        ImageView iv = new ImageView(getContext());</w:t>
      </w:r>
    </w:p>
    <w:p w14:paraId="26F604B9">
      <w:pPr>
        <w:rPr>
          <w:rFonts w:hint="default"/>
        </w:rPr>
      </w:pPr>
      <w:r>
        <w:rPr>
          <w:rFonts w:hint="default"/>
        </w:rPr>
        <w:t xml:space="preserve">        iv.setImageDrawable(d);</w:t>
      </w:r>
    </w:p>
    <w:p w14:paraId="54E17C0A">
      <w:pPr>
        <w:rPr>
          <w:rFonts w:hint="default"/>
        </w:rPr>
      </w:pPr>
      <w:r>
        <w:rPr>
          <w:rFonts w:hint="default"/>
        </w:rPr>
        <w:t xml:space="preserve">        t.setView(iv);</w:t>
      </w:r>
    </w:p>
    <w:p w14:paraId="1236D306">
      <w:pPr>
        <w:rPr>
          <w:rFonts w:hint="default"/>
        </w:rPr>
      </w:pPr>
      <w:r>
        <w:rPr>
          <w:rFonts w:hint="default"/>
        </w:rPr>
        <w:t xml:space="preserve">        t.setDuration(Toast.LENGTH_SHORT);</w:t>
      </w:r>
    </w:p>
    <w:p w14:paraId="4E072770">
      <w:pPr>
        <w:rPr>
          <w:rFonts w:hint="default"/>
        </w:rPr>
      </w:pPr>
      <w:r>
        <w:rPr>
          <w:rFonts w:hint="default"/>
        </w:rPr>
        <w:t xml:space="preserve">        t.show();</w:t>
      </w:r>
    </w:p>
    <w:p w14:paraId="0B21C6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2747B4">
      <w:pPr>
        <w:rPr>
          <w:rFonts w:hint="default"/>
        </w:rPr>
      </w:pPr>
    </w:p>
    <w:p w14:paraId="05425B9D">
      <w:pPr>
        <w:rPr>
          <w:rFonts w:hint="default"/>
        </w:rPr>
      </w:pPr>
      <w:r>
        <w:rPr>
          <w:rFonts w:hint="default"/>
        </w:rPr>
        <w:t xml:space="preserve">    private void randomize(View root) {</w:t>
      </w:r>
    </w:p>
    <w:p w14:paraId="74C3B788">
      <w:pPr>
        <w:rPr>
          <w:rFonts w:hint="default"/>
        </w:rPr>
      </w:pPr>
      <w:r>
        <w:rPr>
          <w:rFonts w:hint="default"/>
        </w:rPr>
        <w:t xml:space="preserve">        int[] drawables = {R.drawable.ic_angry, R.drawable.ic_baffle, R.drawable.ic_beauty,</w:t>
      </w:r>
    </w:p>
    <w:p w14:paraId="63C08DC8">
      <w:pPr>
        <w:rPr>
          <w:rFonts w:hint="default"/>
        </w:rPr>
      </w:pPr>
      <w:r>
        <w:rPr>
          <w:rFonts w:hint="default"/>
        </w:rPr>
        <w:t xml:space="preserve">                R.drawable.ic_boss, R.drawable.ic_choler, R.drawable.ic_dribble,</w:t>
      </w:r>
    </w:p>
    <w:p w14:paraId="6A298455">
      <w:pPr>
        <w:rPr>
          <w:rFonts w:hint="default"/>
        </w:rPr>
      </w:pPr>
      <w:r>
        <w:rPr>
          <w:rFonts w:hint="default"/>
        </w:rPr>
        <w:t xml:space="preserve">                R.drawable.ic_look_down, R.drawable.ic_sure, R.drawable.ic_tire};</w:t>
      </w:r>
    </w:p>
    <w:p w14:paraId="1A682FE2">
      <w:pPr>
        <w:rPr>
          <w:rFonts w:hint="default"/>
        </w:rPr>
      </w:pPr>
      <w:r>
        <w:rPr>
          <w:rFonts w:hint="default"/>
        </w:rPr>
        <w:t xml:space="preserve">        ImageView[] targets = {</w:t>
      </w:r>
    </w:p>
    <w:p w14:paraId="0CC08360">
      <w:pPr>
        <w:rPr>
          <w:rFonts w:hint="default"/>
        </w:rPr>
      </w:pPr>
      <w:r>
        <w:rPr>
          <w:rFonts w:hint="default"/>
        </w:rPr>
        <w:t xml:space="preserve">            root.findViewById(R.id.iv_face1),</w:t>
      </w:r>
    </w:p>
    <w:p w14:paraId="1C97ABDE">
      <w:pPr>
        <w:rPr>
          <w:rFonts w:hint="default"/>
        </w:rPr>
      </w:pPr>
      <w:r>
        <w:rPr>
          <w:rFonts w:hint="default"/>
        </w:rPr>
        <w:t xml:space="preserve">            root.findViewById(R.id.iv_face2),</w:t>
      </w:r>
    </w:p>
    <w:p w14:paraId="671C4E01">
      <w:pPr>
        <w:rPr>
          <w:rFonts w:hint="default"/>
        </w:rPr>
      </w:pPr>
      <w:r>
        <w:rPr>
          <w:rFonts w:hint="default"/>
        </w:rPr>
        <w:t xml:space="preserve">            root.findViewById(R.id.iv_face3)</w:t>
      </w:r>
    </w:p>
    <w:p w14:paraId="4FB492CF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52AF809A">
      <w:pPr>
        <w:rPr>
          <w:rFonts w:hint="default"/>
        </w:rPr>
      </w:pPr>
      <w:r>
        <w:rPr>
          <w:rFonts w:hint="default"/>
        </w:rPr>
        <w:t xml:space="preserve">        Random r = new Random();</w:t>
      </w:r>
    </w:p>
    <w:p w14:paraId="35966271">
      <w:pPr>
        <w:rPr>
          <w:rFonts w:hint="default"/>
        </w:rPr>
      </w:pPr>
      <w:r>
        <w:rPr>
          <w:rFonts w:hint="default"/>
        </w:rPr>
        <w:t xml:space="preserve">        for (ImageView iv : targets) {</w:t>
      </w:r>
    </w:p>
    <w:p w14:paraId="1D5AF812">
      <w:pPr>
        <w:rPr>
          <w:rFonts w:hint="default"/>
        </w:rPr>
      </w:pPr>
      <w:r>
        <w:rPr>
          <w:rFonts w:hint="default"/>
        </w:rPr>
        <w:t xml:space="preserve">            iv.setImageResource(drawables[r.nextInt(drawables.length)]);</w:t>
      </w:r>
    </w:p>
    <w:p w14:paraId="4B0022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55412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D2238F">
      <w:pPr>
        <w:rPr>
          <w:rFonts w:hint="default"/>
        </w:rPr>
      </w:pPr>
      <w:r>
        <w:rPr>
          <w:rFonts w:hint="default"/>
        </w:rPr>
        <w:t>}</w:t>
      </w:r>
    </w:p>
    <w:p w14:paraId="69B1FE07">
      <w:pPr>
        <w:rPr>
          <w:rFonts w:hint="default"/>
        </w:rPr>
      </w:pPr>
    </w:p>
    <w:p w14:paraId="3650242E">
      <w:pPr>
        <w:rPr>
          <w:rFonts w:hint="default"/>
        </w:rPr>
      </w:pPr>
      <w:r>
        <w:rPr>
          <w:rFonts w:hint="default"/>
        </w:rPr>
        <w:t>activity_emoij.xml</w:t>
      </w:r>
    </w:p>
    <w:p w14:paraId="47B2C13C">
      <w:pPr>
        <w:rPr>
          <w:rFonts w:hint="default"/>
        </w:rPr>
      </w:pPr>
    </w:p>
    <w:p w14:paraId="7B4B197B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73E7DE03">
      <w:pPr>
        <w:rPr>
          <w:rFonts w:hint="default"/>
        </w:rPr>
      </w:pPr>
      <w:r>
        <w:rPr>
          <w:rFonts w:hint="default"/>
        </w:rPr>
        <w:t>&lt;FrameLayout xmlns:android="http://schemas.android.com/apk/res/android"</w:t>
      </w:r>
    </w:p>
    <w:p w14:paraId="07FDA5B8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73796ED5">
      <w:pPr>
        <w:rPr>
          <w:rFonts w:hint="default"/>
        </w:rPr>
      </w:pPr>
      <w:r>
        <w:rPr>
          <w:rFonts w:hint="default"/>
        </w:rPr>
        <w:t xml:space="preserve">    android:layout_height="match_parent"&gt;</w:t>
      </w:r>
    </w:p>
    <w:p w14:paraId="2296E1E8">
      <w:pPr>
        <w:rPr>
          <w:rFonts w:hint="default"/>
        </w:rPr>
      </w:pPr>
      <w:r>
        <w:rPr>
          <w:rFonts w:hint="default"/>
        </w:rPr>
        <w:t xml:space="preserve">    &lt;fragment</w:t>
      </w:r>
    </w:p>
    <w:p w14:paraId="49C0174F">
      <w:pPr>
        <w:rPr>
          <w:rFonts w:hint="default"/>
        </w:rPr>
      </w:pPr>
      <w:r>
        <w:rPr>
          <w:rFonts w:hint="default"/>
        </w:rPr>
        <w:t xml:space="preserve">        android:id="@+id/frg_face_emoij"</w:t>
      </w:r>
    </w:p>
    <w:p w14:paraId="0330548A">
      <w:pPr>
        <w:rPr>
          <w:rFonts w:hint="default"/>
        </w:rPr>
      </w:pPr>
      <w:r>
        <w:rPr>
          <w:rFonts w:hint="default"/>
        </w:rPr>
        <w:t xml:space="preserve">        class="com.example.lab4ui.FragmentFaceEmoij"</w:t>
      </w:r>
    </w:p>
    <w:p w14:paraId="609F9B73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2F94AD46">
      <w:pPr>
        <w:rPr>
          <w:rFonts w:hint="default"/>
        </w:rPr>
      </w:pPr>
      <w:r>
        <w:rPr>
          <w:rFonts w:hint="default"/>
        </w:rPr>
        <w:t xml:space="preserve">        android:layout_height="match_parent"/&gt;</w:t>
      </w:r>
    </w:p>
    <w:p w14:paraId="645C9D99">
      <w:pPr>
        <w:rPr>
          <w:rFonts w:hint="default"/>
        </w:rPr>
      </w:pPr>
      <w:r>
        <w:rPr>
          <w:rFonts w:hint="default"/>
        </w:rPr>
        <w:t>&lt;/FrameLayout&gt;</w:t>
      </w:r>
    </w:p>
    <w:p w14:paraId="271E422F">
      <w:pPr>
        <w:rPr>
          <w:rFonts w:hint="default"/>
        </w:rPr>
      </w:pPr>
    </w:p>
    <w:p w14:paraId="1805EFF2">
      <w:pPr>
        <w:rPr>
          <w:rFonts w:hint="default"/>
        </w:rPr>
      </w:pPr>
      <w:r>
        <w:rPr>
          <w:rFonts w:hint="default"/>
        </w:rPr>
        <w:t>EmoijActivity.java</w:t>
      </w:r>
    </w:p>
    <w:p w14:paraId="1282320F">
      <w:pPr>
        <w:rPr>
          <w:rFonts w:hint="default"/>
        </w:rPr>
      </w:pPr>
    </w:p>
    <w:p w14:paraId="7BC9D13D">
      <w:pPr>
        <w:rPr>
          <w:rFonts w:hint="default"/>
        </w:rPr>
      </w:pPr>
      <w:r>
        <w:rPr>
          <w:rFonts w:hint="default"/>
        </w:rPr>
        <w:t>package com.example.lab4ui;</w:t>
      </w:r>
    </w:p>
    <w:p w14:paraId="4DCECB1F">
      <w:pPr>
        <w:rPr>
          <w:rFonts w:hint="default"/>
        </w:rPr>
      </w:pPr>
    </w:p>
    <w:p w14:paraId="40216CD7">
      <w:pPr>
        <w:rPr>
          <w:rFonts w:hint="default"/>
        </w:rPr>
      </w:pPr>
      <w:r>
        <w:rPr>
          <w:rFonts w:hint="default"/>
        </w:rPr>
        <w:t>import android.os.Bundle;</w:t>
      </w:r>
    </w:p>
    <w:p w14:paraId="0A9FA7DE">
      <w:pPr>
        <w:rPr>
          <w:rFonts w:hint="default"/>
        </w:rPr>
      </w:pPr>
      <w:r>
        <w:rPr>
          <w:rFonts w:hint="default"/>
        </w:rPr>
        <w:t>import androidx.appcompat.app.AppCompatActivity;</w:t>
      </w:r>
    </w:p>
    <w:p w14:paraId="25542246">
      <w:pPr>
        <w:rPr>
          <w:rFonts w:hint="default"/>
        </w:rPr>
      </w:pPr>
    </w:p>
    <w:p w14:paraId="0CE4A0A8">
      <w:pPr>
        <w:rPr>
          <w:rFonts w:hint="default"/>
        </w:rPr>
      </w:pPr>
      <w:r>
        <w:rPr>
          <w:rFonts w:hint="default"/>
        </w:rPr>
        <w:t>public class EmoijActivity extends AppCompatActivity {</w:t>
      </w:r>
    </w:p>
    <w:p w14:paraId="1427FDF5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1DBAE1B2">
      <w:pPr>
        <w:rPr>
          <w:rFonts w:hint="default"/>
        </w:rPr>
      </w:pPr>
      <w:r>
        <w:rPr>
          <w:rFonts w:hint="default"/>
        </w:rPr>
        <w:t xml:space="preserve">    protected void onCreate(Bundle savedInstanceState) {</w:t>
      </w:r>
    </w:p>
    <w:p w14:paraId="7A6B7893">
      <w:pPr>
        <w:rPr>
          <w:rFonts w:hint="default"/>
        </w:rPr>
      </w:pPr>
      <w:r>
        <w:rPr>
          <w:rFonts w:hint="default"/>
        </w:rPr>
        <w:t xml:space="preserve">        super.onCreate(savedInstanceState);</w:t>
      </w:r>
    </w:p>
    <w:p w14:paraId="3E2028D9">
      <w:pPr>
        <w:rPr>
          <w:rFonts w:hint="default"/>
        </w:rPr>
      </w:pPr>
      <w:r>
        <w:rPr>
          <w:rFonts w:hint="default"/>
        </w:rPr>
        <w:t xml:space="preserve">        setContentView(R.layout.activity_emoij);</w:t>
      </w:r>
    </w:p>
    <w:p w14:paraId="6D1831E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7CA09B">
      <w:pPr>
        <w:rPr>
          <w:rFonts w:hint="default"/>
        </w:rPr>
      </w:pPr>
      <w:r>
        <w:rPr>
          <w:rFonts w:hint="default"/>
        </w:rPr>
        <w:t>}</w:t>
      </w:r>
    </w:p>
    <w:p w14:paraId="407DF3C3">
      <w:pPr>
        <w:rPr>
          <w:rFonts w:hint="default"/>
        </w:rPr>
      </w:pPr>
    </w:p>
    <w:p w14:paraId="79A04D1B">
      <w:pPr>
        <w:rPr>
          <w:rFonts w:hint="default"/>
        </w:rPr>
      </w:pPr>
      <w:r>
        <w:rPr>
          <w:rFonts w:hint="default"/>
        </w:rPr>
        <w:t>Thêm vào AndroidManifest.xml</w:t>
      </w:r>
    </w:p>
    <w:p w14:paraId="74895160">
      <w:pPr>
        <w:rPr>
          <w:rFonts w:hint="default"/>
        </w:rPr>
      </w:pPr>
    </w:p>
    <w:p w14:paraId="671917A2">
      <w:pPr>
        <w:rPr>
          <w:rFonts w:hint="default"/>
        </w:rPr>
      </w:pPr>
      <w:r>
        <w:rPr>
          <w:rFonts w:hint="default"/>
        </w:rPr>
        <w:t>&lt;activity android:name=".EmoijActivity" android:exported="false"/&gt;</w:t>
      </w:r>
    </w:p>
    <w:p w14:paraId="59D4F36C">
      <w:pPr>
        <w:rPr>
          <w:rFonts w:hint="default"/>
        </w:rPr>
      </w:pPr>
    </w:p>
    <w:p w14:paraId="23345B5E">
      <w:pPr>
        <w:rPr>
          <w:rFonts w:hint="default"/>
        </w:rPr>
      </w:pPr>
      <w:r>
        <w:rPr>
          <w:rFonts w:hint="default"/>
        </w:rPr>
        <w:t>HOÀN TẤT!</w:t>
      </w:r>
    </w:p>
    <w:p w14:paraId="773FF2BC">
      <w:pPr>
        <w:rPr>
          <w:rFonts w:hint="default"/>
        </w:rPr>
      </w:pPr>
    </w:p>
    <w:p w14:paraId="62005A19">
      <w:pPr>
        <w:rPr>
          <w:rFonts w:hint="default"/>
        </w:rPr>
      </w:pPr>
      <w:r>
        <w:rPr>
          <w:rFonts w:hint="default"/>
        </w:rPr>
        <w:t>Bạn đã có một app đẹp, mượt, chuyên nghiệp với:</w:t>
      </w:r>
    </w:p>
    <w:p w14:paraId="3A1ECD30">
      <w:pPr>
        <w:rPr>
          <w:rFonts w:hint="default"/>
        </w:rPr>
      </w:pPr>
    </w:p>
    <w:p w14:paraId="05F5D7AF">
      <w:pPr>
        <w:rPr>
          <w:rFonts w:hint="default"/>
        </w:rPr>
      </w:pPr>
      <w:r>
        <w:rPr>
          <w:rFonts w:hint="default"/>
        </w:rPr>
        <w:t>- Login có Custom Toast</w:t>
      </w:r>
    </w:p>
    <w:p w14:paraId="6958D34E">
      <w:pPr>
        <w:rPr>
          <w:rFonts w:hint="default"/>
        </w:rPr>
      </w:pPr>
      <w:r>
        <w:rPr>
          <w:rFonts w:hint="default"/>
        </w:rPr>
        <w:t>- Menu chủ đề từ vựng động</w:t>
      </w:r>
    </w:p>
    <w:p w14:paraId="201E20D0">
      <w:pPr>
        <w:rPr>
          <w:rFonts w:hint="default"/>
        </w:rPr>
      </w:pPr>
      <w:r>
        <w:rPr>
          <w:rFonts w:hint="default"/>
        </w:rPr>
        <w:t>- Màn Emoji vui nhộn dùng Fragment</w:t>
      </w:r>
    </w:p>
    <w:p w14:paraId="2738758D">
      <w:pPr>
        <w:rPr>
          <w:rFonts w:hint="default"/>
        </w:rPr>
      </w:pPr>
      <w:r>
        <w:rPr>
          <w:rFonts w:hint="default"/>
        </w:rPr>
        <w:t>- Giao diện bo góc, gradient, vector chuẩn Material</w:t>
      </w:r>
    </w:p>
    <w:p w14:paraId="65A6F17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FF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55FFB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DD6010"/>
    <w:rsid w:val="176A19F6"/>
    <w:rsid w:val="215D0008"/>
    <w:rsid w:val="27135C28"/>
    <w:rsid w:val="40CA7159"/>
    <w:rsid w:val="51343CC8"/>
    <w:rsid w:val="518171ED"/>
    <w:rsid w:val="541F2B8E"/>
    <w:rsid w:val="745F524C"/>
    <w:rsid w:val="7C2C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240" w:lineRule="auto"/>
      <w:outlineLvl w:val="0"/>
    </w:pPr>
    <w:rPr>
      <w:rFonts w:ascii="Times New Roman" w:hAnsi="Times New Roman"/>
      <w:bCs/>
      <w:kern w:val="44"/>
      <w:sz w:val="28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2025-11-11T09:39:00Z</dcterms:created>
  <dc:creator>Mai Cao Xuân</dc:creator>
  <cp:lastModifiedBy>Mai Cao Xuân</cp:lastModifiedBy>
  <dcterms:modified xsi:type="dcterms:W3CDTF">2025-11-11T10:07:56Z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0DF98F5E481D4D698C7B48C6BDED0533_11</vt:lpwstr>
  </property>
</Properties>
</file>